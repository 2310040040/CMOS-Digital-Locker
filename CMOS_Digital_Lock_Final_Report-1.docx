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FE4EB">
      <w:pPr>
        <w:rPr>
          <w:iCs/>
          <w:lang w:val="en-IN"/>
        </w:rPr>
      </w:pPr>
    </w:p>
    <w:p w14:paraId="292DE12A">
      <w:pPr>
        <w:jc w:val="center"/>
        <w:rPr>
          <w:iCs/>
          <w:lang w:val="en-IN"/>
        </w:rPr>
      </w:pPr>
      <w:r>
        <w:rPr>
          <w:lang w:val="en-IN"/>
        </w:rPr>
        <w:t>CMOS Digital Lock with 2-Bit Attempt Counter and Lockout Logic</w:t>
      </w:r>
    </w:p>
    <w:p w14:paraId="6023E145">
      <w:pPr>
        <w:jc w:val="center"/>
        <w:rPr>
          <w:i/>
          <w:iCs/>
          <w:lang w:val="en-IN"/>
        </w:rPr>
      </w:pPr>
      <w:r>
        <w:rPr>
          <w:i/>
          <w:iCs/>
          <w:lang w:val="en-IN"/>
        </w:rPr>
        <w:t>(13 size) A Project Based Learning Report Submitted in partial fulfilment of the requirements for the award of the degree</w:t>
      </w:r>
    </w:p>
    <w:p w14:paraId="408DFAB5">
      <w:pPr>
        <w:jc w:val="center"/>
        <w:rPr>
          <w:i/>
          <w:iCs/>
          <w:lang w:val="en-IN"/>
        </w:rPr>
      </w:pPr>
      <w:r>
        <w:rPr>
          <w:i/>
          <w:iCs/>
          <w:lang w:val="en-IN"/>
        </w:rPr>
        <w:t>of</w:t>
      </w:r>
    </w:p>
    <w:p w14:paraId="6C4EB30C">
      <w:pPr>
        <w:jc w:val="center"/>
        <w:rPr>
          <w:b/>
          <w:bCs/>
          <w:lang w:val="en-IN"/>
        </w:rPr>
      </w:pPr>
      <w:r>
        <w:rPr>
          <w:b/>
          <w:bCs/>
          <w:lang w:val="en-IN"/>
        </w:rPr>
        <w:t>Bachelor of Technology</w:t>
      </w:r>
    </w:p>
    <w:p w14:paraId="2237C22E">
      <w:pPr>
        <w:jc w:val="center"/>
        <w:rPr>
          <w:lang w:val="en-IN"/>
        </w:rPr>
      </w:pPr>
      <w:r>
        <w:rPr>
          <w:lang w:val="en-IN"/>
        </w:rPr>
        <w:t>in The Department of Electronics and Communication Engineering</w:t>
      </w:r>
    </w:p>
    <w:p w14:paraId="50212B10">
      <w:pPr>
        <w:jc w:val="center"/>
        <w:rPr>
          <w:lang w:val="en-IN"/>
        </w:rPr>
      </w:pPr>
      <w:r>
        <w:rPr>
          <w:b/>
          <w:bCs/>
          <w:lang w:val="en-IN"/>
        </w:rPr>
        <w:t>Subject Code: 23EC2230F, 23VLS3101A, 23SDEC10A                                                                                                                                                                                                                  Subject Name: ASIC AND FPGA DESIGN/ANALOG VLSI DESIGN/INTEGRATED SYSTEM DESIGN AUTOMATION</w:t>
      </w:r>
    </w:p>
    <w:p w14:paraId="237DE22D">
      <w:pPr>
        <w:jc w:val="center"/>
        <w:rPr>
          <w:lang w:val="en-IN"/>
        </w:rPr>
      </w:pPr>
      <w:r>
        <w:rPr>
          <w:lang w:val="en-IN"/>
        </w:rPr>
        <w:t>Submitted by</w:t>
      </w:r>
    </w:p>
    <w:p w14:paraId="2F5A9843">
      <w:pPr>
        <w:jc w:val="center"/>
        <w:rPr>
          <w:b/>
          <w:bCs/>
          <w:lang w:val="en-IN"/>
        </w:rPr>
      </w:pPr>
      <w:r>
        <w:rPr>
          <w:b/>
          <w:bCs/>
          <w:lang w:val="en-IN"/>
        </w:rPr>
        <w:t>2310040040: D.Rahul</w:t>
      </w:r>
    </w:p>
    <w:p w14:paraId="419019DB">
      <w:pPr>
        <w:jc w:val="center"/>
        <w:rPr>
          <w:b/>
          <w:bCs/>
          <w:lang w:val="en-IN"/>
        </w:rPr>
      </w:pPr>
      <w:r>
        <w:rPr>
          <w:b/>
          <w:bCs/>
          <w:lang w:val="en-IN"/>
        </w:rPr>
        <w:t xml:space="preserve">                                  2310040042: K.Harshavardhan </w:t>
      </w:r>
      <w:r>
        <w:rPr>
          <w:rFonts w:hint="default"/>
          <w:b/>
          <w:bCs/>
          <w:lang w:val="en-IN"/>
        </w:rPr>
        <w:t>R</w:t>
      </w:r>
      <w:r>
        <w:rPr>
          <w:b/>
          <w:bCs/>
          <w:lang w:val="en-IN"/>
        </w:rPr>
        <w:t>eddy</w:t>
      </w:r>
    </w:p>
    <w:p w14:paraId="503CC664">
      <w:pPr>
        <w:jc w:val="center"/>
        <w:rPr>
          <w:lang w:val="en-IN"/>
        </w:rPr>
      </w:pPr>
    </w:p>
    <w:p w14:paraId="4693D061">
      <w:pPr>
        <w:jc w:val="center"/>
        <w:rPr>
          <w:lang w:val="en-IN"/>
        </w:rPr>
      </w:pPr>
      <w:r>
        <w:rPr>
          <w:lang w:val="en-IN"/>
        </w:rPr>
        <w:t>Under the guidance of</w:t>
      </w:r>
    </w:p>
    <w:p w14:paraId="4197BDD0">
      <w:pPr>
        <w:jc w:val="center"/>
        <w:rPr>
          <w:b/>
          <w:bCs/>
          <w:lang w:val="en-IN"/>
        </w:rPr>
      </w:pPr>
      <w:bookmarkStart w:id="0" w:name="_GoBack"/>
      <w:bookmarkEnd w:id="0"/>
      <w:r>
        <w:rPr>
          <w:lang w:val="en-IN"/>
        </w:rPr>
        <w:t>(Dr. Ng. Phalguni Singh, Dr. Vijay Rao Kumbhare)</w:t>
      </w:r>
    </w:p>
    <w:p w14:paraId="7559B97D">
      <w:pPr>
        <w:jc w:val="center"/>
        <w:rPr>
          <w:b/>
          <w:bCs/>
          <w:lang w:val="en-IN"/>
        </w:rPr>
      </w:pPr>
    </w:p>
    <w:p w14:paraId="0E2DE3F4">
      <w:pPr>
        <w:jc w:val="center"/>
        <w:rPr>
          <w:b/>
          <w:bCs/>
          <w:lang w:val="en-IN"/>
        </w:rPr>
      </w:pPr>
      <w:r>
        <w:rPr>
          <w:lang w:val="en-IN" w:eastAsia="en-IN"/>
        </w:rPr>
        <w:drawing>
          <wp:inline distT="0" distB="0" distL="0" distR="0">
            <wp:extent cx="2609850" cy="952500"/>
            <wp:effectExtent l="0" t="0" r="0" b="0"/>
            <wp:docPr id="1037411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1173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09850" cy="952500"/>
                    </a:xfrm>
                    <a:prstGeom prst="rect">
                      <a:avLst/>
                    </a:prstGeom>
                    <a:noFill/>
                    <a:ln>
                      <a:noFill/>
                    </a:ln>
                  </pic:spPr>
                </pic:pic>
              </a:graphicData>
            </a:graphic>
          </wp:inline>
        </w:drawing>
      </w:r>
    </w:p>
    <w:p w14:paraId="118EBEB7">
      <w:pPr>
        <w:jc w:val="center"/>
        <w:rPr>
          <w:b/>
          <w:bCs/>
          <w:lang w:val="en-IN"/>
        </w:rPr>
      </w:pPr>
    </w:p>
    <w:p w14:paraId="2C37395D">
      <w:pPr>
        <w:jc w:val="center"/>
        <w:rPr>
          <w:lang w:val="en-IN"/>
        </w:rPr>
      </w:pPr>
      <w:r>
        <w:rPr>
          <w:lang w:val="en-IN"/>
        </w:rPr>
        <w:t>Department of Electronics and Communication Engineering</w:t>
      </w:r>
    </w:p>
    <w:p w14:paraId="5DA0782E">
      <w:pPr>
        <w:jc w:val="center"/>
        <w:rPr>
          <w:lang w:val="en-IN"/>
        </w:rPr>
      </w:pPr>
      <w:r>
        <w:rPr>
          <w:lang w:val="en-IN"/>
        </w:rPr>
        <w:t>Koneru Lakshmaiah Education Foundation, Aziz Nagar</w:t>
      </w:r>
    </w:p>
    <w:p w14:paraId="702F5CEB">
      <w:pPr>
        <w:jc w:val="center"/>
        <w:rPr>
          <w:lang w:val="en-IN"/>
        </w:rPr>
      </w:pPr>
      <w:r>
        <w:rPr>
          <w:lang w:val="en-IN"/>
        </w:rPr>
        <w:t>Aziz Nagar – 500075</w:t>
      </w:r>
    </w:p>
    <w:p w14:paraId="640C85E6">
      <w:pPr>
        <w:jc w:val="center"/>
        <w:rPr>
          <w:lang w:val="en-IN"/>
        </w:rPr>
      </w:pPr>
      <w:r>
        <w:rPr>
          <w:rFonts w:hint="default"/>
          <w:lang w:val="en-IN"/>
        </w:rPr>
        <w:t>NOV</w:t>
      </w:r>
      <w:r>
        <w:rPr>
          <w:lang w:val="en-IN"/>
        </w:rPr>
        <w:t xml:space="preserve"> - 2025.</w:t>
      </w:r>
    </w:p>
    <w:p w14:paraId="3EECE829">
      <w:pPr>
        <w:rPr>
          <w:rFonts w:ascii="Times New Roman" w:hAnsi="Times New Roman" w:cs="Times New Roman"/>
        </w:rPr>
      </w:pPr>
    </w:p>
    <w:p w14:paraId="2955743F">
      <w:pPr>
        <w:rPr>
          <w:rFonts w:ascii="Times New Roman" w:hAnsi="Times New Roman" w:cs="Times New Roman"/>
        </w:rPr>
      </w:pPr>
    </w:p>
    <w:p w14:paraId="02009F63">
      <w:pPr>
        <w:rPr>
          <w:rFonts w:ascii="Times New Roman" w:hAnsi="Times New Roman" w:cs="Times New Roman"/>
          <w:sz w:val="24"/>
          <w:szCs w:val="24"/>
        </w:rPr>
      </w:pPr>
      <w:r>
        <w:rPr>
          <w:rFonts w:ascii="Times New Roman" w:hAnsi="Times New Roman" w:cs="Times New Roman"/>
          <w:sz w:val="24"/>
          <w:szCs w:val="24"/>
        </w:rPr>
        <w:t xml:space="preserve"> Index</w:t>
      </w:r>
    </w:p>
    <w:p w14:paraId="6CEF391B">
      <w:pPr>
        <w:rPr>
          <w:rFonts w:ascii="Times New Roman" w:hAnsi="Times New Roman" w:cs="Times New Roman"/>
          <w:sz w:val="24"/>
          <w:szCs w:val="24"/>
        </w:rPr>
      </w:pPr>
      <w:r>
        <w:rPr>
          <w:rFonts w:ascii="Times New Roman" w:hAnsi="Times New Roman" w:cs="Times New Roman"/>
          <w:sz w:val="24"/>
          <w:szCs w:val="24"/>
        </w:rPr>
        <w:t>Introduction - 3</w:t>
      </w:r>
    </w:p>
    <w:p w14:paraId="306EBE18">
      <w:pPr>
        <w:rPr>
          <w:rFonts w:ascii="Times New Roman" w:hAnsi="Times New Roman" w:cs="Times New Roman"/>
          <w:sz w:val="24"/>
          <w:szCs w:val="24"/>
        </w:rPr>
      </w:pPr>
      <w:r>
        <w:rPr>
          <w:rFonts w:ascii="Times New Roman" w:hAnsi="Times New Roman" w:cs="Times New Roman"/>
          <w:sz w:val="24"/>
          <w:szCs w:val="24"/>
        </w:rPr>
        <w:t>Literature Review / Application Survey - 5</w:t>
      </w:r>
    </w:p>
    <w:p w14:paraId="237F5DE3">
      <w:pPr>
        <w:rPr>
          <w:rFonts w:ascii="Times New Roman" w:hAnsi="Times New Roman" w:cs="Times New Roman"/>
          <w:sz w:val="24"/>
          <w:szCs w:val="24"/>
        </w:rPr>
      </w:pPr>
      <w:r>
        <w:rPr>
          <w:rFonts w:ascii="Times New Roman" w:hAnsi="Times New Roman" w:cs="Times New Roman"/>
          <w:sz w:val="24"/>
          <w:szCs w:val="24"/>
        </w:rPr>
        <w:t>Proposed Design - 8</w:t>
      </w:r>
    </w:p>
    <w:p w14:paraId="684185A9">
      <w:pPr>
        <w:rPr>
          <w:rFonts w:ascii="Times New Roman" w:hAnsi="Times New Roman" w:cs="Times New Roman"/>
          <w:sz w:val="24"/>
          <w:szCs w:val="24"/>
        </w:rPr>
      </w:pPr>
      <w:r>
        <w:rPr>
          <w:rFonts w:ascii="Times New Roman" w:hAnsi="Times New Roman" w:cs="Times New Roman"/>
          <w:sz w:val="24"/>
          <w:szCs w:val="24"/>
        </w:rPr>
        <w:t>Block Diagram and Functional Description - 10</w:t>
      </w:r>
    </w:p>
    <w:p w14:paraId="34B18713">
      <w:pPr>
        <w:rPr>
          <w:rFonts w:ascii="Times New Roman" w:hAnsi="Times New Roman" w:cs="Times New Roman"/>
          <w:sz w:val="24"/>
          <w:szCs w:val="24"/>
        </w:rPr>
      </w:pPr>
      <w:r>
        <w:rPr>
          <w:rFonts w:ascii="Times New Roman" w:hAnsi="Times New Roman" w:cs="Times New Roman"/>
          <w:sz w:val="24"/>
          <w:szCs w:val="24"/>
        </w:rPr>
        <w:t>Circuit Diagram - 12</w:t>
      </w:r>
    </w:p>
    <w:p w14:paraId="1997C636">
      <w:pPr>
        <w:rPr>
          <w:rFonts w:ascii="Times New Roman" w:hAnsi="Times New Roman" w:cs="Times New Roman"/>
          <w:sz w:val="24"/>
          <w:szCs w:val="24"/>
        </w:rPr>
      </w:pPr>
      <w:r>
        <w:rPr>
          <w:rFonts w:ascii="Times New Roman" w:hAnsi="Times New Roman" w:cs="Times New Roman"/>
          <w:sz w:val="24"/>
          <w:szCs w:val="24"/>
        </w:rPr>
        <w:t>Simulation &amp; Results - 14</w:t>
      </w:r>
    </w:p>
    <w:p w14:paraId="6E9BC514">
      <w:pPr>
        <w:rPr>
          <w:rFonts w:ascii="Times New Roman" w:hAnsi="Times New Roman" w:cs="Times New Roman"/>
          <w:sz w:val="24"/>
          <w:szCs w:val="24"/>
        </w:rPr>
      </w:pPr>
      <w:r>
        <w:rPr>
          <w:rFonts w:ascii="Times New Roman" w:hAnsi="Times New Roman" w:cs="Times New Roman"/>
          <w:sz w:val="24"/>
          <w:szCs w:val="24"/>
        </w:rPr>
        <w:t>Applications - 17</w:t>
      </w:r>
    </w:p>
    <w:p w14:paraId="68E48AB2">
      <w:pPr>
        <w:rPr>
          <w:rFonts w:ascii="Times New Roman" w:hAnsi="Times New Roman" w:cs="Times New Roman"/>
          <w:sz w:val="24"/>
          <w:szCs w:val="24"/>
        </w:rPr>
      </w:pPr>
      <w:r>
        <w:rPr>
          <w:rFonts w:ascii="Times New Roman" w:hAnsi="Times New Roman" w:cs="Times New Roman"/>
          <w:sz w:val="24"/>
          <w:szCs w:val="24"/>
        </w:rPr>
        <w:t>Conclusion &amp; Future Scope - 18</w:t>
      </w:r>
    </w:p>
    <w:p w14:paraId="22A9C760">
      <w:pPr>
        <w:rPr>
          <w:rFonts w:ascii="Times New Roman" w:hAnsi="Times New Roman" w:cs="Times New Roman"/>
          <w:sz w:val="24"/>
          <w:szCs w:val="24"/>
        </w:rPr>
      </w:pPr>
      <w:r>
        <w:rPr>
          <w:rFonts w:ascii="Times New Roman" w:hAnsi="Times New Roman" w:cs="Times New Roman"/>
          <w:sz w:val="24"/>
          <w:szCs w:val="24"/>
        </w:rPr>
        <w:t>References - 19</w:t>
      </w:r>
    </w:p>
    <w:p w14:paraId="66527940">
      <w:pPr>
        <w:rPr>
          <w:rFonts w:ascii="Times New Roman" w:hAnsi="Times New Roman" w:cs="Times New Roman"/>
          <w:sz w:val="24"/>
          <w:szCs w:val="24"/>
        </w:rPr>
      </w:pPr>
      <w:r>
        <w:rPr>
          <w:rFonts w:ascii="Times New Roman" w:hAnsi="Times New Roman" w:cs="Times New Roman"/>
          <w:sz w:val="24"/>
          <w:szCs w:val="24"/>
        </w:rPr>
        <w:br w:type="page"/>
      </w:r>
    </w:p>
    <w:p w14:paraId="0502821E">
      <w:pPr>
        <w:rPr>
          <w:rFonts w:ascii="Times New Roman" w:hAnsi="Times New Roman" w:cs="Times New Roman"/>
          <w:b/>
          <w:bCs/>
          <w:sz w:val="36"/>
          <w:szCs w:val="36"/>
        </w:rPr>
      </w:pPr>
      <w:r>
        <w:rPr>
          <w:rFonts w:ascii="Times New Roman" w:hAnsi="Times New Roman" w:cs="Times New Roman"/>
          <w:b/>
          <w:bCs/>
          <w:sz w:val="36"/>
          <w:szCs w:val="36"/>
        </w:rPr>
        <w:t>Chapter 1: Introduction</w:t>
      </w:r>
    </w:p>
    <w:p w14:paraId="04E10D42">
      <w:pPr>
        <w:rPr>
          <w:rFonts w:ascii="Times New Roman" w:hAnsi="Times New Roman" w:cs="Times New Roman"/>
          <w:sz w:val="24"/>
          <w:szCs w:val="24"/>
        </w:rPr>
      </w:pPr>
      <w:r>
        <w:rPr>
          <w:rFonts w:ascii="Times New Roman" w:hAnsi="Times New Roman" w:cs="Times New Roman"/>
          <w:b/>
          <w:bCs/>
          <w:sz w:val="36"/>
          <w:szCs w:val="36"/>
        </w:rPr>
        <w:br w:type="textWrapping"/>
      </w:r>
      <w:r>
        <w:rPr>
          <w:rFonts w:ascii="Times New Roman" w:hAnsi="Times New Roman" w:cs="Times New Roman"/>
          <w:b/>
          <w:bCs/>
          <w:sz w:val="28"/>
          <w:szCs w:val="28"/>
        </w:rPr>
        <w:t>1.1 Background: Digital Locks in Security Systems</w:t>
      </w:r>
      <w:r>
        <w:rPr>
          <w:rFonts w:ascii="Times New Roman" w:hAnsi="Times New Roman" w:cs="Times New Roman"/>
          <w:b/>
          <w:bCs/>
          <w:sz w:val="36"/>
          <w:szCs w:val="36"/>
        </w:rPr>
        <w:br w:type="textWrapping"/>
      </w:r>
      <w:r>
        <w:rPr>
          <w:rFonts w:ascii="Times New Roman" w:hAnsi="Times New Roman" w:cs="Times New Roman"/>
          <w:sz w:val="24"/>
          <w:szCs w:val="24"/>
        </w:rPr>
        <w:br w:type="textWrapping"/>
      </w:r>
      <w:r>
        <w:rPr>
          <w:rFonts w:ascii="Times New Roman" w:hAnsi="Times New Roman" w:cs="Times New Roman"/>
          <w:sz w:val="24"/>
          <w:szCs w:val="24"/>
        </w:rPr>
        <w:t>Security systems have evolved from mechanical locks and keys to modern digital locks that rely on logic circuits, microcontrollers, and biometric verification. A digital lock ensures that only an authorized user can gain access, making it a cornerstone of secure systems like ATMs, bank lockers, home security, and office automation.</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Traditional locks face limitations such as vulnerability to physical tampering, duplication, or forceful entry. In contrast, digital locks operate using passwords, RFID cards, or biometric data, which enhances both security and convenience.</w:t>
      </w:r>
    </w:p>
    <w:p w14:paraId="4C4661A9">
      <w:pPr>
        <w:rPr>
          <w:rFonts w:ascii="Times New Roman" w:hAnsi="Times New Roman" w:cs="Times New Roman"/>
          <w:i/>
          <w:iCs/>
          <w:sz w:val="24"/>
          <w:szCs w:val="24"/>
          <w:lang w:val="en-IN"/>
        </w:rPr>
      </w:pPr>
      <w:r>
        <w:rPr>
          <w:rFonts w:ascii="Times New Roman" w:hAnsi="Times New Roman" w:cs="Times New Roman"/>
          <w:sz w:val="24"/>
          <w:szCs w:val="24"/>
          <w:lang w:val="en-IN"/>
        </w:rPr>
        <w:t>In today’s digital era, security systems are becoming an integral part of everyday life, ranging from safeguarding personal belongings to protecting high-value assets. Among these, digital locks have emerged as a reliable and convenient alternative to traditional mechanical locks. The CMOS Digital Lock with a 2-Bit Attempt Counter and Lockout Logic is designed to provide a secure, low-power, and efficient solution for access control. Unlike simple password-based locks, this design introduces an attempt counter and lockout mechanism to significantly enhance security. The counter, implemented with a 2-bit binary system, allows a maximum of three attempts before activating a lockout condition. This feature helps prevent brute-force attacks, where intruders might attempt multiple combinations until the correct one is found.</w:t>
      </w:r>
      <w:r>
        <w:rPr>
          <w:rFonts w:ascii="Times New Roman" w:hAnsi="Times New Roman" w:cs="Times New Roman"/>
          <w:sz w:val="24"/>
          <w:szCs w:val="24"/>
          <w:lang w:val="en-IN"/>
        </w:rPr>
        <w:br w:type="textWrapping"/>
      </w:r>
      <w:r>
        <w:rPr>
          <w:rFonts w:ascii="Times New Roman" w:hAnsi="Times New Roman" w:cs="Times New Roman"/>
          <w:sz w:val="24"/>
          <w:szCs w:val="24"/>
          <w:lang w:val="en-IN"/>
        </w:rPr>
        <w:br w:type="textWrapping"/>
      </w:r>
      <w:r>
        <w:rPr>
          <w:rFonts w:ascii="Times New Roman" w:hAnsi="Times New Roman" w:cs="Times New Roman"/>
          <w:sz w:val="24"/>
          <w:szCs w:val="24"/>
          <w:lang w:val="en-IN"/>
        </w:rPr>
        <w:t>CMOS (Complementary Metal-Oxide-Semiconductor) technology has been chosen for its low power consumption, high noise immunity, and scalability, making it ideal for portable and battery-operated security devices. The lock system integrates combinational and sequential logic, where flip-flops and counters play a vital role in monitoring user attempts. The lockout logic ensures that, after the allowed number of incorrect tries, the system either disables further inputs temporarily or requires a reset operation, thus reducing security risks.</w:t>
      </w:r>
      <w:r>
        <w:rPr>
          <w:rFonts w:ascii="Times New Roman" w:hAnsi="Times New Roman" w:cs="Times New Roman"/>
          <w:sz w:val="24"/>
          <w:szCs w:val="24"/>
          <w:lang w:val="en-IN"/>
        </w:rPr>
        <w:br w:type="textWrapping"/>
      </w:r>
      <w:r>
        <w:rPr>
          <w:rFonts w:ascii="Times New Roman" w:hAnsi="Times New Roman" w:cs="Times New Roman"/>
          <w:sz w:val="24"/>
          <w:szCs w:val="24"/>
          <w:lang w:val="en-IN"/>
        </w:rPr>
        <w:br w:type="textWrapping"/>
      </w:r>
      <w:r>
        <w:rPr>
          <w:rFonts w:ascii="Times New Roman" w:hAnsi="Times New Roman" w:cs="Times New Roman"/>
          <w:sz w:val="24"/>
          <w:szCs w:val="24"/>
          <w:lang w:val="en-IN"/>
        </w:rPr>
        <w:t>This project not only emphasizes the practical application of CMOS digital design in security systems but also provides students with hands-on experience in logic design, sequential circuit analysis, and real-world system applications. Such systems are widely applicable in areas like ATM authentication, electronic door locks, secure access in IoT devices, and digital safes, thereby making this project both educational and practically significant.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1.2 Motivation: CMOS Design for Low Power Security</w:t>
      </w:r>
      <w:r>
        <w:rPr>
          <w:rFonts w:ascii="Times New Roman" w:hAnsi="Times New Roman" w:cs="Times New Roman"/>
          <w:b/>
          <w:bCs/>
          <w:sz w:val="28"/>
          <w:szCs w:val="28"/>
        </w:rPr>
        <w:br w:type="textWrapping"/>
      </w:r>
      <w:r>
        <w:rPr>
          <w:rFonts w:ascii="Times New Roman" w:hAnsi="Times New Roman" w:cs="Times New Roman"/>
          <w:sz w:val="24"/>
          <w:szCs w:val="24"/>
        </w:rPr>
        <w:br w:type="textWrapping"/>
      </w:r>
      <w:r>
        <w:rPr>
          <w:rFonts w:ascii="Times New Roman" w:hAnsi="Times New Roman" w:cs="Times New Roman"/>
          <w:sz w:val="24"/>
          <w:szCs w:val="24"/>
        </w:rPr>
        <w:t>CMOS (Complementary Metal-Oxide-Semiconductor) logic circuits dominate digital design due to low power consumption, high noise immunity, and scalability. Implementing digital locks in CMOS technology ensures that: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They consume negligible static power.</w:t>
      </w:r>
      <w:r>
        <w:rPr>
          <w:rFonts w:ascii="Times New Roman" w:hAnsi="Times New Roman" w:cs="Times New Roman"/>
          <w:sz w:val="24"/>
          <w:szCs w:val="24"/>
        </w:rPr>
        <w:br w:type="textWrapping"/>
      </w:r>
      <w:r>
        <w:rPr>
          <w:rFonts w:ascii="Times New Roman" w:hAnsi="Times New Roman" w:cs="Times New Roman"/>
          <w:sz w:val="24"/>
          <w:szCs w:val="24"/>
        </w:rPr>
        <w:t>- They can be fabricated at low cost.</w:t>
      </w:r>
      <w:r>
        <w:rPr>
          <w:rFonts w:ascii="Times New Roman" w:hAnsi="Times New Roman" w:cs="Times New Roman"/>
          <w:sz w:val="24"/>
          <w:szCs w:val="24"/>
        </w:rPr>
        <w:br w:type="textWrapping"/>
      </w:r>
      <w:r>
        <w:rPr>
          <w:rFonts w:ascii="Times New Roman" w:hAnsi="Times New Roman" w:cs="Times New Roman"/>
          <w:sz w:val="24"/>
          <w:szCs w:val="24"/>
        </w:rPr>
        <w:t>- They provide reliable operation under different conditions.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In an era where IoT-enabled smart locks are common, CMOS-based digital locks provide energy-efficient solutions suitable for both portable and fixed installations.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1.3 Problem Statement: Brute Force Attacks &amp; Unauthorized Access</w:t>
      </w:r>
      <w:r>
        <w:rPr>
          <w:rFonts w:ascii="Times New Roman" w:hAnsi="Times New Roman" w:cs="Times New Roman"/>
          <w:b/>
          <w:bCs/>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One of the primary threats to digital locks is brute force attacks, where an intruder attempts multiple password combinations until the correct one is found. If no restrictions are placed on the number of attempts, the lock becomes vulnerable to unauthorized access.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1.4 Project Objectives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This project aims to design and simulate a CMOS Digital Lock that integrates a 2-bit attempt counter and lockout logic to:</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Allow only a limited number of incorrect attempts (3).</w:t>
      </w:r>
      <w:r>
        <w:rPr>
          <w:rFonts w:ascii="Times New Roman" w:hAnsi="Times New Roman" w:cs="Times New Roman"/>
          <w:sz w:val="24"/>
          <w:szCs w:val="24"/>
        </w:rPr>
        <w:br w:type="textWrapping"/>
      </w:r>
      <w:r>
        <w:rPr>
          <w:rFonts w:ascii="Times New Roman" w:hAnsi="Times New Roman" w:cs="Times New Roman"/>
          <w:sz w:val="24"/>
          <w:szCs w:val="24"/>
        </w:rPr>
        <w:t>- Automatically lock out further inputs after 3 wrong tries.</w:t>
      </w:r>
      <w:r>
        <w:rPr>
          <w:rFonts w:ascii="Times New Roman" w:hAnsi="Times New Roman" w:cs="Times New Roman"/>
          <w:sz w:val="24"/>
          <w:szCs w:val="24"/>
        </w:rPr>
        <w:br w:type="textWrapping"/>
      </w:r>
      <w:r>
        <w:rPr>
          <w:rFonts w:ascii="Times New Roman" w:hAnsi="Times New Roman" w:cs="Times New Roman"/>
          <w:sz w:val="24"/>
          <w:szCs w:val="24"/>
        </w:rPr>
        <w:t>- Reset only under authorized conditions (e.g., master reset or timeout).</w:t>
      </w:r>
      <w:r>
        <w:rPr>
          <w:rFonts w:ascii="Times New Roman" w:hAnsi="Times New Roman" w:cs="Times New Roman"/>
          <w:sz w:val="24"/>
          <w:szCs w:val="24"/>
        </w:rPr>
        <w:br w:type="textWrapping"/>
      </w:r>
      <w:r>
        <w:rPr>
          <w:rFonts w:ascii="Times New Roman" w:hAnsi="Times New Roman" w:cs="Times New Roman"/>
          <w:sz w:val="24"/>
          <w:szCs w:val="24"/>
        </w:rPr>
        <w:t>- Demonstrate low power, high reliability operation using CMOS logic.</w:t>
      </w:r>
      <w:r>
        <w:rPr>
          <w:rFonts w:ascii="Times New Roman" w:hAnsi="Times New Roman" w:cs="Times New Roman"/>
          <w:sz w:val="24"/>
          <w:szCs w:val="24"/>
        </w:rPr>
        <w:br w:type="textWrapping"/>
      </w:r>
    </w:p>
    <w:p w14:paraId="7B499E8B">
      <w:pPr>
        <w:rPr>
          <w:rFonts w:ascii="Times New Roman" w:hAnsi="Times New Roman" w:cs="Times New Roman"/>
          <w:i/>
          <w:iCs/>
          <w:sz w:val="24"/>
          <w:szCs w:val="24"/>
          <w:lang w:val="en-IN"/>
        </w:rPr>
      </w:pPr>
    </w:p>
    <w:p w14:paraId="52542A70">
      <w:pPr>
        <w:rPr>
          <w:rFonts w:ascii="Times New Roman" w:hAnsi="Times New Roman" w:cs="Times New Roman"/>
          <w:i/>
          <w:iCs/>
          <w:sz w:val="24"/>
          <w:szCs w:val="24"/>
          <w:lang w:val="en-IN"/>
        </w:rPr>
      </w:pPr>
    </w:p>
    <w:p w14:paraId="01ECF2EB">
      <w:pPr>
        <w:rPr>
          <w:rFonts w:ascii="Times New Roman" w:hAnsi="Times New Roman" w:cs="Times New Roman"/>
          <w:i/>
          <w:iCs/>
          <w:sz w:val="24"/>
          <w:szCs w:val="24"/>
          <w:lang w:val="en-IN"/>
        </w:rPr>
      </w:pPr>
    </w:p>
    <w:p w14:paraId="7A2FC7E2">
      <w:pPr>
        <w:rPr>
          <w:rFonts w:ascii="Times New Roman" w:hAnsi="Times New Roman" w:cs="Times New Roman"/>
          <w:i/>
          <w:iCs/>
          <w:sz w:val="24"/>
          <w:szCs w:val="24"/>
          <w:lang w:val="en-IN"/>
        </w:rPr>
      </w:pPr>
    </w:p>
    <w:p w14:paraId="431D630A">
      <w:pPr>
        <w:jc w:val="center"/>
        <w:rPr>
          <w:rFonts w:ascii="Times New Roman" w:hAnsi="Times New Roman" w:cs="Times New Roman"/>
          <w:b/>
          <w:bCs/>
          <w:sz w:val="36"/>
          <w:szCs w:val="36"/>
        </w:rPr>
      </w:pPr>
      <w:r>
        <w:rPr>
          <w:rFonts w:ascii="Times New Roman" w:hAnsi="Times New Roman" w:cs="Times New Roman"/>
          <w:b/>
          <w:bCs/>
          <w:sz w:val="36"/>
          <w:szCs w:val="36"/>
        </w:rPr>
        <w:t>Chapter 2: Literature Review / Application Survey</w:t>
      </w:r>
    </w:p>
    <w:p w14:paraId="430C8DB1">
      <w:pPr>
        <w:rPr>
          <w:rFonts w:ascii="Times New Roman" w:hAnsi="Times New Roman" w:cs="Times New Roman"/>
          <w:b/>
          <w:bCs/>
          <w:sz w:val="36"/>
          <w:szCs w:val="36"/>
        </w:rPr>
      </w:pPr>
      <w:r>
        <w:rPr>
          <w:rFonts w:ascii="Times New Roman" w:hAnsi="Times New Roman" w:cs="Times New Roman"/>
          <w:b/>
          <w:bCs/>
          <w:sz w:val="36"/>
          <w:szCs w:val="36"/>
        </w:rPr>
        <w:t>2.1 Literature review</w:t>
      </w:r>
    </w:p>
    <w:p w14:paraId="6074B619">
      <w:pPr>
        <w:rPr>
          <w:rFonts w:ascii="Times New Roman" w:hAnsi="Times New Roman" w:cs="Times New Roman"/>
          <w:sz w:val="24"/>
          <w:szCs w:val="24"/>
          <w:lang w:val="en-IN"/>
        </w:rPr>
      </w:pPr>
      <w:r>
        <w:rPr>
          <w:rFonts w:ascii="Times New Roman" w:hAnsi="Times New Roman" w:cs="Times New Roman"/>
          <w:sz w:val="24"/>
          <w:szCs w:val="24"/>
          <w:lang w:val="en-IN"/>
        </w:rPr>
        <w:t>Digital locks have been widely researched and developed as an alternative to mechanical locks in order to address security, durability, and usability challenges. A CMOS-based implementation ensures that the system remains energy efficient, making it particularly suitable for embedded and portable applications. The proposed lock combines a digital authentication mechanism with a 2-bit attempt counter and lockout logic to strengthen resistance against unauthorized access.</w:t>
      </w:r>
      <w:r>
        <w:rPr>
          <w:rFonts w:ascii="Times New Roman" w:hAnsi="Times New Roman" w:cs="Times New Roman"/>
          <w:sz w:val="24"/>
          <w:szCs w:val="24"/>
          <w:lang w:val="en-IN"/>
        </w:rPr>
        <w:br w:type="textWrapping"/>
      </w:r>
      <w:r>
        <w:rPr>
          <w:rFonts w:ascii="Times New Roman" w:hAnsi="Times New Roman" w:cs="Times New Roman"/>
          <w:sz w:val="24"/>
          <w:szCs w:val="24"/>
          <w:lang w:val="en-IN"/>
        </w:rPr>
        <w:br w:type="textWrapping"/>
      </w:r>
      <w:r>
        <w:rPr>
          <w:rFonts w:ascii="Times New Roman" w:hAnsi="Times New Roman" w:cs="Times New Roman"/>
          <w:sz w:val="24"/>
          <w:szCs w:val="24"/>
          <w:lang w:val="en-IN"/>
        </w:rPr>
        <w:t>The literature on digital locks highlights the importance of counter-based systems. Attempt counters are introduced in many modern authentication devices to limit the number of consecutive failed attempts, thus reducing the likelihood of brute-force entry. A 2-bit attempt counter represents one of the simplest implementations, allowing up to three failed attempts before the system enforces a lockout. This mechanism not only discourages intruders but also provides a balance between security and user convenience. The lockout logic is a critical addition, as it either disables the system for a certain time period or requires administrative intervention to reset. Such an approach ensures higher protection when compared to systems without lockout features.</w:t>
      </w:r>
      <w:r>
        <w:rPr>
          <w:rFonts w:ascii="Times New Roman" w:hAnsi="Times New Roman" w:cs="Times New Roman"/>
          <w:sz w:val="24"/>
          <w:szCs w:val="24"/>
          <w:lang w:val="en-IN"/>
        </w:rPr>
        <w:br w:type="textWrapping"/>
      </w:r>
      <w:r>
        <w:rPr>
          <w:rFonts w:ascii="Times New Roman" w:hAnsi="Times New Roman" w:cs="Times New Roman"/>
          <w:sz w:val="24"/>
          <w:szCs w:val="24"/>
          <w:lang w:val="en-IN"/>
        </w:rPr>
        <w:br w:type="textWrapping"/>
      </w:r>
      <w:r>
        <w:rPr>
          <w:rFonts w:ascii="Times New Roman" w:hAnsi="Times New Roman" w:cs="Times New Roman"/>
          <w:sz w:val="24"/>
          <w:szCs w:val="24"/>
          <w:lang w:val="en-IN"/>
        </w:rPr>
        <w:t>Research studies have shown that CMOS technology provides several advantages over other logic families, including low static power dissipation, scalability, and ease of integration into VLSI designs. Its application in security systems is particularly relevant, since battery-operated devices such as electronic door locks and IoT-based access controllers require extended battery life without compromising performance. The system employs a combination of flip-flops, counters, and combinational logic, which are fundamental concepts in digital electronics and can be efficiently realized using CMOS.</w:t>
      </w:r>
      <w:r>
        <w:rPr>
          <w:rFonts w:ascii="Times New Roman" w:hAnsi="Times New Roman" w:cs="Times New Roman"/>
          <w:sz w:val="24"/>
          <w:szCs w:val="24"/>
          <w:lang w:val="en-IN"/>
        </w:rPr>
        <w:br w:type="textWrapping"/>
      </w:r>
      <w:r>
        <w:rPr>
          <w:rFonts w:ascii="Times New Roman" w:hAnsi="Times New Roman" w:cs="Times New Roman"/>
          <w:sz w:val="24"/>
          <w:szCs w:val="24"/>
          <w:lang w:val="en-IN"/>
        </w:rPr>
        <w:br w:type="textWrapping"/>
      </w:r>
      <w:r>
        <w:rPr>
          <w:rFonts w:ascii="Times New Roman" w:hAnsi="Times New Roman" w:cs="Times New Roman"/>
          <w:sz w:val="24"/>
          <w:szCs w:val="24"/>
          <w:lang w:val="en-IN"/>
        </w:rPr>
        <w:t xml:space="preserve">Earlier implementations of electronic locks primarily used simple password verification circuits without attempt counters, making them vulnerable to repeated guessing attacks. More advanced designs incorporated microcontrollers to manage passwords and attempts, but these come with higher power consumption and design complexity. In contrast, a fully CMOS-based approach with dedicated hardware counters offers lower latency, simpler architecture, and better energy efficiency. Studies in IEEE publications on digital lock circuits have emphasized the trade-off between complexity and reliability. </w:t>
      </w:r>
    </w:p>
    <w:p w14:paraId="787ABA37">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1746C7B8">
      <w:pPr>
        <w:rPr>
          <w:rFonts w:ascii="Times New Roman" w:hAnsi="Times New Roman" w:cs="Times New Roman"/>
          <w:i/>
          <w:iCs/>
          <w:sz w:val="24"/>
          <w:szCs w:val="24"/>
          <w:lang w:val="en-IN"/>
        </w:rPr>
      </w:pPr>
      <w:r>
        <w:rPr>
          <w:rFonts w:ascii="Times New Roman" w:hAnsi="Times New Roman" w:cs="Times New Roman"/>
          <w:sz w:val="24"/>
          <w:szCs w:val="24"/>
          <w:lang w:val="en-IN"/>
        </w:rPr>
        <w:t>The present design achieves this balance through its minimalist but effective 2-bit counter and lockout feature.</w:t>
      </w:r>
      <w:r>
        <w:rPr>
          <w:rFonts w:ascii="Times New Roman" w:hAnsi="Times New Roman" w:cs="Times New Roman"/>
          <w:sz w:val="24"/>
          <w:szCs w:val="24"/>
          <w:lang w:val="en-IN"/>
        </w:rPr>
        <w:br w:type="textWrapping"/>
      </w:r>
      <w:r>
        <w:rPr>
          <w:rFonts w:ascii="Times New Roman" w:hAnsi="Times New Roman" w:cs="Times New Roman"/>
          <w:sz w:val="24"/>
          <w:szCs w:val="24"/>
          <w:lang w:val="en-IN"/>
        </w:rPr>
        <w:t>Applications of such lock systems extend across various sectors. In ATMs and secure payment terminals, authentication attempts are limited to reduce fraud. Similarly, in household or office electronic door locks, users are typically given three to five attempts before a timeout occurs. The proposed CMOS design mirrors this practical implementation, but with a simplified and optimized hardware logic that students can design and test within academic environments.</w:t>
      </w:r>
      <w:r>
        <w:rPr>
          <w:rFonts w:ascii="Times New Roman" w:hAnsi="Times New Roman" w:cs="Times New Roman"/>
          <w:sz w:val="24"/>
          <w:szCs w:val="24"/>
          <w:lang w:val="en-IN"/>
        </w:rPr>
        <w:br w:type="textWrapping"/>
      </w:r>
      <w:r>
        <w:rPr>
          <w:rFonts w:ascii="Times New Roman" w:hAnsi="Times New Roman" w:cs="Times New Roman"/>
          <w:sz w:val="24"/>
          <w:szCs w:val="24"/>
          <w:lang w:val="en-IN"/>
        </w:rPr>
        <w:br w:type="textWrapping"/>
      </w:r>
      <w:r>
        <w:rPr>
          <w:rFonts w:ascii="Times New Roman" w:hAnsi="Times New Roman" w:cs="Times New Roman"/>
          <w:sz w:val="24"/>
          <w:szCs w:val="24"/>
          <w:lang w:val="en-IN"/>
        </w:rPr>
        <w:t>Another application area is IoT-enabled devices, where secure access is essential to protect user data and system functionality. For instance, smart home locks, industrial IoT gateways, and connected consumer electronics can adopt lightweight, CMOS-based authentication systems. These locks provide an additional layer of hardware-level security before higher-level software authentication is performed.</w:t>
      </w:r>
      <w:r>
        <w:rPr>
          <w:rFonts w:ascii="Times New Roman" w:hAnsi="Times New Roman" w:cs="Times New Roman"/>
          <w:sz w:val="24"/>
          <w:szCs w:val="24"/>
          <w:lang w:val="en-IN"/>
        </w:rPr>
        <w:br w:type="textWrapping"/>
      </w:r>
      <w:r>
        <w:rPr>
          <w:rFonts w:ascii="Times New Roman" w:hAnsi="Times New Roman" w:cs="Times New Roman"/>
          <w:sz w:val="24"/>
          <w:szCs w:val="24"/>
          <w:lang w:val="en-IN"/>
        </w:rPr>
        <w:br w:type="textWrapping"/>
      </w:r>
      <w:r>
        <w:rPr>
          <w:rFonts w:ascii="Times New Roman" w:hAnsi="Times New Roman" w:cs="Times New Roman"/>
          <w:sz w:val="24"/>
          <w:szCs w:val="24"/>
          <w:lang w:val="en-IN"/>
        </w:rPr>
        <w:t>From an educational perspective, this project reinforces important topics such as sequential circuit design, state machines, binary counters, and logic synthesis. It helps students understand how theoretical concepts in digital logic and CMOS VLSI design can be applied to solve practical engineering challenges. Moreover, by analyzing different approaches in literature, students can appreciate the evolution of security systems—from basic password locks to sophisticated systems with multi-factor authentication.</w:t>
      </w:r>
      <w:r>
        <w:rPr>
          <w:rFonts w:ascii="Times New Roman" w:hAnsi="Times New Roman" w:cs="Times New Roman"/>
          <w:sz w:val="24"/>
          <w:szCs w:val="24"/>
          <w:lang w:val="en-IN"/>
        </w:rPr>
        <w:br w:type="textWrapping"/>
      </w:r>
      <w:r>
        <w:rPr>
          <w:rFonts w:ascii="Times New Roman" w:hAnsi="Times New Roman" w:cs="Times New Roman"/>
          <w:sz w:val="24"/>
          <w:szCs w:val="24"/>
          <w:lang w:val="en-IN"/>
        </w:rPr>
        <w:br w:type="textWrapping"/>
      </w:r>
      <w:r>
        <w:rPr>
          <w:rFonts w:ascii="Times New Roman" w:hAnsi="Times New Roman" w:cs="Times New Roman"/>
          <w:sz w:val="24"/>
          <w:szCs w:val="24"/>
          <w:lang w:val="en-IN"/>
        </w:rPr>
        <w:t>In conclusion, the CMOS Digital Lock with a 2-Bit Attempt Counter and Lockout Logic represents a practical, efficient, and educational design. The literature emphasizes the importance of attempt counters and lockout logic in strengthening security systems, while CMOS technology ensures that the design remains power-efficient and scalable. The system has broad applications in personal, commercial, and industrial security systems, highlighting its relevance for both academic learning and real-world use cases.</w:t>
      </w:r>
    </w:p>
    <w:p w14:paraId="0CF88569">
      <w:pPr>
        <w:rPr>
          <w:rFonts w:ascii="Times New Roman" w:hAnsi="Times New Roman" w:cs="Times New Roman"/>
          <w:b/>
          <w:bCs/>
          <w:sz w:val="36"/>
          <w:szCs w:val="36"/>
        </w:rPr>
      </w:pPr>
    </w:p>
    <w:p w14:paraId="1AD8682C">
      <w:pPr>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b/>
          <w:bCs/>
          <w:sz w:val="28"/>
          <w:szCs w:val="28"/>
        </w:rPr>
        <w:t>2.2 Digital Lock Mechanisms</w:t>
      </w:r>
      <w:r>
        <w:rPr>
          <w:rFonts w:ascii="Times New Roman" w:hAnsi="Times New Roman" w:cs="Times New Roman"/>
          <w:b/>
          <w:bCs/>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Digital locks can be classified as: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1. Keypad-based locks – User enters a password through switches or a keypad.</w:t>
      </w:r>
      <w:r>
        <w:rPr>
          <w:rFonts w:ascii="Times New Roman" w:hAnsi="Times New Roman" w:cs="Times New Roman"/>
          <w:sz w:val="24"/>
          <w:szCs w:val="24"/>
        </w:rPr>
        <w:br w:type="textWrapping"/>
      </w:r>
      <w:r>
        <w:rPr>
          <w:rFonts w:ascii="Times New Roman" w:hAnsi="Times New Roman" w:cs="Times New Roman"/>
          <w:sz w:val="24"/>
          <w:szCs w:val="24"/>
        </w:rPr>
        <w:t>2. RFID locks – Contactless authentication using RFID tags.</w:t>
      </w:r>
      <w:r>
        <w:rPr>
          <w:rFonts w:ascii="Times New Roman" w:hAnsi="Times New Roman" w:cs="Times New Roman"/>
          <w:sz w:val="24"/>
          <w:szCs w:val="24"/>
        </w:rPr>
        <w:br w:type="textWrapping"/>
      </w:r>
      <w:r>
        <w:rPr>
          <w:rFonts w:ascii="Times New Roman" w:hAnsi="Times New Roman" w:cs="Times New Roman"/>
          <w:sz w:val="24"/>
          <w:szCs w:val="24"/>
        </w:rPr>
        <w:t>3. Biometric locks – Fingerprint, face recognition, or retina-based access.</w:t>
      </w:r>
      <w:r>
        <w:rPr>
          <w:rFonts w:ascii="Times New Roman" w:hAnsi="Times New Roman" w:cs="Times New Roman"/>
          <w:sz w:val="24"/>
          <w:szCs w:val="24"/>
        </w:rPr>
        <w:br w:type="textWrapping"/>
      </w:r>
      <w:r>
        <w:rPr>
          <w:rFonts w:ascii="Times New Roman" w:hAnsi="Times New Roman" w:cs="Times New Roman"/>
          <w:sz w:val="24"/>
          <w:szCs w:val="24"/>
        </w:rPr>
        <w:t>4. Hybrid locks – Combination of multiple authentication techniques.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2.3 CMOS-Based Digital Logic in Security</w:t>
      </w:r>
      <w:r>
        <w:rPr>
          <w:rFonts w:ascii="Times New Roman" w:hAnsi="Times New Roman" w:cs="Times New Roman"/>
          <w:b/>
          <w:bCs/>
          <w:sz w:val="28"/>
          <w:szCs w:val="28"/>
        </w:rPr>
        <w:br w:type="textWrapping"/>
      </w:r>
      <w:r>
        <w:rPr>
          <w:rFonts w:ascii="Times New Roman" w:hAnsi="Times New Roman" w:cs="Times New Roman"/>
          <w:sz w:val="24"/>
          <w:szCs w:val="24"/>
        </w:rPr>
        <w:br w:type="textWrapping"/>
      </w:r>
      <w:r>
        <w:rPr>
          <w:rFonts w:ascii="Times New Roman" w:hAnsi="Times New Roman" w:cs="Times New Roman"/>
          <w:sz w:val="24"/>
          <w:szCs w:val="24"/>
        </w:rPr>
        <w:t>Most digital locks are built using sequential and combinational logic circuits. CMOS technology enables compact and efficient implementation of:</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XOR/XNOR gates for password matching.</w:t>
      </w:r>
      <w:r>
        <w:rPr>
          <w:rFonts w:ascii="Times New Roman" w:hAnsi="Times New Roman" w:cs="Times New Roman"/>
          <w:sz w:val="24"/>
          <w:szCs w:val="24"/>
        </w:rPr>
        <w:br w:type="textWrapping"/>
      </w:r>
      <w:r>
        <w:rPr>
          <w:rFonts w:ascii="Times New Roman" w:hAnsi="Times New Roman" w:cs="Times New Roman"/>
          <w:sz w:val="24"/>
          <w:szCs w:val="24"/>
        </w:rPr>
        <w:t>- Flip-flops for attempt counters.</w:t>
      </w:r>
      <w:r>
        <w:rPr>
          <w:rFonts w:ascii="Times New Roman" w:hAnsi="Times New Roman" w:cs="Times New Roman"/>
          <w:sz w:val="24"/>
          <w:szCs w:val="24"/>
        </w:rPr>
        <w:br w:type="textWrapping"/>
      </w:r>
      <w:r>
        <w:rPr>
          <w:rFonts w:ascii="Times New Roman" w:hAnsi="Times New Roman" w:cs="Times New Roman"/>
          <w:sz w:val="24"/>
          <w:szCs w:val="24"/>
        </w:rPr>
        <w:t>- Latches for lockout mechanisms.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2.4 Attempt Counter &amp; Lockout Mechanisms</w:t>
      </w:r>
      <w:r>
        <w:rPr>
          <w:rFonts w:ascii="Times New Roman" w:hAnsi="Times New Roman" w:cs="Times New Roman"/>
          <w:b/>
          <w:bCs/>
          <w:sz w:val="28"/>
          <w:szCs w:val="28"/>
        </w:rPr>
        <w:br w:type="textWrapping"/>
      </w:r>
      <w:r>
        <w:rPr>
          <w:rFonts w:ascii="Times New Roman" w:hAnsi="Times New Roman" w:cs="Times New Roman"/>
          <w:sz w:val="24"/>
          <w:szCs w:val="24"/>
        </w:rPr>
        <w:br w:type="textWrapping"/>
      </w:r>
      <w:r>
        <w:rPr>
          <w:rFonts w:ascii="Times New Roman" w:hAnsi="Times New Roman" w:cs="Times New Roman"/>
          <w:sz w:val="24"/>
          <w:szCs w:val="24"/>
        </w:rPr>
        <w:t>Security is significantly enhanced by an attempt counter, which counts incorrect entries. In this project: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A 2-bit counter is used (values 00 to 11).</w:t>
      </w:r>
      <w:r>
        <w:rPr>
          <w:rFonts w:ascii="Times New Roman" w:hAnsi="Times New Roman" w:cs="Times New Roman"/>
          <w:sz w:val="24"/>
          <w:szCs w:val="24"/>
        </w:rPr>
        <w:br w:type="textWrapping"/>
      </w:r>
      <w:r>
        <w:rPr>
          <w:rFonts w:ascii="Times New Roman" w:hAnsi="Times New Roman" w:cs="Times New Roman"/>
          <w:sz w:val="24"/>
          <w:szCs w:val="24"/>
        </w:rPr>
        <w:t>- After 11 (binary 3) wrong attempts, the lock enters lockout mode.</w:t>
      </w:r>
      <w:r>
        <w:rPr>
          <w:rFonts w:ascii="Times New Roman" w:hAnsi="Times New Roman" w:cs="Times New Roman"/>
          <w:sz w:val="24"/>
          <w:szCs w:val="24"/>
        </w:rPr>
        <w:br w:type="textWrapping"/>
      </w:r>
      <w:r>
        <w:rPr>
          <w:rFonts w:ascii="Times New Roman" w:hAnsi="Times New Roman" w:cs="Times New Roman"/>
          <w:sz w:val="24"/>
          <w:szCs w:val="24"/>
        </w:rPr>
        <w:t>- The counter prevents infinite guessing attempts.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2.5 Comparative Analysis of Existing Locks</w:t>
      </w:r>
      <w:r>
        <w:rPr>
          <w:rFonts w:ascii="Times New Roman" w:hAnsi="Times New Roman" w:cs="Times New Roman"/>
          <w:b/>
          <w:bCs/>
          <w:sz w:val="28"/>
          <w:szCs w:val="28"/>
        </w:rPr>
        <w:br w:type="textWrapping"/>
      </w:r>
      <w:r>
        <w:rPr>
          <w:rFonts w:ascii="Times New Roman" w:hAnsi="Times New Roman" w:cs="Times New Roman"/>
          <w:sz w:val="24"/>
          <w:szCs w:val="24"/>
        </w:rPr>
        <w:br w:type="textWrapping"/>
      </w:r>
      <w:r>
        <w:rPr>
          <w:rFonts w:ascii="Times New Roman" w:hAnsi="Times New Roman" w:cs="Times New Roman"/>
          <w:sz w:val="24"/>
          <w:szCs w:val="24"/>
        </w:rPr>
        <w:t>Lock Type | Security Level | Power Use | Limitation</w:t>
      </w:r>
      <w:r>
        <w:rPr>
          <w:rFonts w:ascii="Times New Roman" w:hAnsi="Times New Roman" w:cs="Times New Roman"/>
          <w:sz w:val="24"/>
          <w:szCs w:val="24"/>
        </w:rPr>
        <w:br w:type="textWrapping"/>
      </w:r>
      <w:r>
        <w:rPr>
          <w:rFonts w:ascii="Times New Roman" w:hAnsi="Times New Roman" w:cs="Times New Roman"/>
          <w:sz w:val="24"/>
          <w:szCs w:val="24"/>
        </w:rPr>
        <w:t>Mechanical Lock | Low | None | Easily broken</w:t>
      </w:r>
      <w:r>
        <w:rPr>
          <w:rFonts w:ascii="Times New Roman" w:hAnsi="Times New Roman" w:cs="Times New Roman"/>
          <w:sz w:val="24"/>
          <w:szCs w:val="24"/>
        </w:rPr>
        <w:br w:type="textWrapping"/>
      </w:r>
      <w:r>
        <w:rPr>
          <w:rFonts w:ascii="Times New Roman" w:hAnsi="Times New Roman" w:cs="Times New Roman"/>
          <w:sz w:val="24"/>
          <w:szCs w:val="24"/>
        </w:rPr>
        <w:t>Keypad Digital | Medium | Low | Susceptible to brute force</w:t>
      </w:r>
      <w:r>
        <w:rPr>
          <w:rFonts w:ascii="Times New Roman" w:hAnsi="Times New Roman" w:cs="Times New Roman"/>
          <w:sz w:val="24"/>
          <w:szCs w:val="24"/>
        </w:rPr>
        <w:br w:type="textWrapping"/>
      </w:r>
      <w:r>
        <w:rPr>
          <w:rFonts w:ascii="Times New Roman" w:hAnsi="Times New Roman" w:cs="Times New Roman"/>
          <w:sz w:val="24"/>
          <w:szCs w:val="24"/>
        </w:rPr>
        <w:t>RFID Lock | Medium-High | Low | Card can be stolen</w:t>
      </w:r>
      <w:r>
        <w:rPr>
          <w:rFonts w:ascii="Times New Roman" w:hAnsi="Times New Roman" w:cs="Times New Roman"/>
          <w:sz w:val="24"/>
          <w:szCs w:val="24"/>
        </w:rPr>
        <w:br w:type="textWrapping"/>
      </w:r>
      <w:r>
        <w:rPr>
          <w:rFonts w:ascii="Times New Roman" w:hAnsi="Times New Roman" w:cs="Times New Roman"/>
          <w:sz w:val="24"/>
          <w:szCs w:val="24"/>
        </w:rPr>
        <w:t>Biometric Lock | High | Medium | Costly, sensitive to environment</w:t>
      </w:r>
      <w:r>
        <w:rPr>
          <w:rFonts w:ascii="Times New Roman" w:hAnsi="Times New Roman" w:cs="Times New Roman"/>
          <w:sz w:val="24"/>
          <w:szCs w:val="24"/>
        </w:rPr>
        <w:br w:type="textWrapping"/>
      </w:r>
      <w:r>
        <w:rPr>
          <w:rFonts w:ascii="Times New Roman" w:hAnsi="Times New Roman" w:cs="Times New Roman"/>
          <w:sz w:val="24"/>
          <w:szCs w:val="24"/>
        </w:rPr>
        <w:t>CMOS Lock w/ Counter | High | Very Low | Needs secure reset design</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2.6 Application Domains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Home/office door security.</w:t>
      </w:r>
      <w:r>
        <w:rPr>
          <w:rFonts w:ascii="Times New Roman" w:hAnsi="Times New Roman" w:cs="Times New Roman"/>
          <w:sz w:val="24"/>
          <w:szCs w:val="24"/>
        </w:rPr>
        <w:br w:type="textWrapping"/>
      </w:r>
      <w:r>
        <w:rPr>
          <w:rFonts w:ascii="Times New Roman" w:hAnsi="Times New Roman" w:cs="Times New Roman"/>
          <w:sz w:val="24"/>
          <w:szCs w:val="24"/>
        </w:rPr>
        <w:t>- ATMs and banking systems.</w:t>
      </w:r>
      <w:r>
        <w:rPr>
          <w:rFonts w:ascii="Times New Roman" w:hAnsi="Times New Roman" w:cs="Times New Roman"/>
          <w:sz w:val="24"/>
          <w:szCs w:val="24"/>
        </w:rPr>
        <w:br w:type="textWrapping"/>
      </w:r>
      <w:r>
        <w:rPr>
          <w:rFonts w:ascii="Times New Roman" w:hAnsi="Times New Roman" w:cs="Times New Roman"/>
          <w:sz w:val="24"/>
          <w:szCs w:val="24"/>
        </w:rPr>
        <w:t>- Smart lockers in e-commerce.</w:t>
      </w:r>
      <w:r>
        <w:rPr>
          <w:rFonts w:ascii="Times New Roman" w:hAnsi="Times New Roman" w:cs="Times New Roman"/>
          <w:sz w:val="24"/>
          <w:szCs w:val="24"/>
        </w:rPr>
        <w:br w:type="textWrapping"/>
      </w:r>
      <w:r>
        <w:rPr>
          <w:rFonts w:ascii="Times New Roman" w:hAnsi="Times New Roman" w:cs="Times New Roman"/>
          <w:sz w:val="24"/>
          <w:szCs w:val="24"/>
        </w:rPr>
        <w:t>- Industrial secure access points.</w:t>
      </w:r>
      <w:r>
        <w:rPr>
          <w:rFonts w:ascii="Times New Roman" w:hAnsi="Times New Roman" w:cs="Times New Roman"/>
          <w:sz w:val="24"/>
          <w:szCs w:val="24"/>
        </w:rPr>
        <w:br w:type="textWrapping"/>
      </w:r>
    </w:p>
    <w:p w14:paraId="6B2906F9">
      <w:pPr>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b/>
          <w:bCs/>
          <w:sz w:val="24"/>
          <w:szCs w:val="24"/>
        </w:rPr>
        <w:br w:type="textWrapping"/>
      </w:r>
      <w:r>
        <w:rPr>
          <w:rFonts w:ascii="Times New Roman" w:hAnsi="Times New Roman" w:cs="Times New Roman"/>
          <w:b/>
          <w:bCs/>
          <w:sz w:val="28"/>
          <w:szCs w:val="28"/>
        </w:rPr>
        <w:t>2.7 Justification for This Work</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This work is justified as it provides: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Low-power CMOS design suitable for IoT.</w:t>
      </w:r>
      <w:r>
        <w:rPr>
          <w:rFonts w:ascii="Times New Roman" w:hAnsi="Times New Roman" w:cs="Times New Roman"/>
          <w:sz w:val="24"/>
          <w:szCs w:val="24"/>
        </w:rPr>
        <w:br w:type="textWrapping"/>
      </w:r>
      <w:r>
        <w:rPr>
          <w:rFonts w:ascii="Times New Roman" w:hAnsi="Times New Roman" w:cs="Times New Roman"/>
          <w:sz w:val="24"/>
          <w:szCs w:val="24"/>
        </w:rPr>
        <w:t>- High security against brute force via attempt counter.</w:t>
      </w:r>
      <w:r>
        <w:rPr>
          <w:rFonts w:ascii="Times New Roman" w:hAnsi="Times New Roman" w:cs="Times New Roman"/>
          <w:sz w:val="24"/>
          <w:szCs w:val="24"/>
        </w:rPr>
        <w:br w:type="textWrapping"/>
      </w:r>
      <w:r>
        <w:rPr>
          <w:rFonts w:ascii="Times New Roman" w:hAnsi="Times New Roman" w:cs="Times New Roman"/>
          <w:sz w:val="24"/>
          <w:szCs w:val="24"/>
        </w:rPr>
        <w:t>- Scalable design for VLSI integration.</w:t>
      </w:r>
    </w:p>
    <w:p w14:paraId="3E2411BD">
      <w:pPr>
        <w:rPr>
          <w:rFonts w:ascii="Times New Roman" w:hAnsi="Times New Roman" w:cs="Times New Roman"/>
          <w:b/>
          <w:bCs/>
          <w:sz w:val="28"/>
          <w:szCs w:val="28"/>
          <w:lang w:val="en-IN"/>
        </w:rPr>
      </w:pPr>
      <w:r>
        <w:rPr>
          <w:rFonts w:ascii="Times New Roman" w:hAnsi="Times New Roman" w:cs="Times New Roman"/>
          <w:b/>
          <w:bCs/>
          <w:sz w:val="28"/>
          <w:szCs w:val="28"/>
        </w:rPr>
        <w:t xml:space="preserve">2.8 </w:t>
      </w:r>
      <w:r>
        <w:rPr>
          <w:rFonts w:ascii="Times New Roman" w:hAnsi="Times New Roman" w:cs="Times New Roman"/>
          <w:b/>
          <w:bCs/>
          <w:sz w:val="28"/>
          <w:szCs w:val="28"/>
          <w:lang w:val="en-IN"/>
        </w:rPr>
        <w:t>Theoretical Background</w:t>
      </w:r>
    </w:p>
    <w:p w14:paraId="08C95E4C">
      <w:pPr>
        <w:rPr>
          <w:rFonts w:ascii="Times New Roman" w:hAnsi="Times New Roman" w:cs="Times New Roman"/>
          <w:sz w:val="24"/>
          <w:szCs w:val="24"/>
          <w:lang w:val="en-IN"/>
        </w:rPr>
      </w:pPr>
      <w:r>
        <w:rPr>
          <w:rFonts w:ascii="Times New Roman" w:hAnsi="Times New Roman" w:cs="Times New Roman"/>
          <w:sz w:val="24"/>
          <w:szCs w:val="24"/>
          <w:lang w:val="en-IN"/>
        </w:rPr>
        <w:t>This chapter presents the theoretical concepts that form the foundation of the project. It includes CMOS fundamentals, logic gate design, sequential logic, and counters that are essential for implementing the digital lock system.</w:t>
      </w:r>
    </w:p>
    <w:p w14:paraId="30334CE5">
      <w:pPr>
        <w:tabs>
          <w:tab w:val="left" w:pos="288"/>
        </w:tabs>
        <w:rPr>
          <w:rFonts w:ascii="Times New Roman" w:hAnsi="Times New Roman" w:cs="Times New Roman"/>
          <w:b/>
          <w:bCs/>
          <w:i/>
          <w:iCs/>
          <w:sz w:val="28"/>
          <w:szCs w:val="28"/>
          <w:lang w:val="en-IN"/>
        </w:rPr>
      </w:pPr>
      <w:r>
        <w:rPr>
          <w:rFonts w:ascii="Times New Roman" w:hAnsi="Times New Roman" w:cs="Times New Roman"/>
          <w:b/>
          <w:bCs/>
          <w:i/>
          <w:iCs/>
          <w:sz w:val="28"/>
          <w:szCs w:val="28"/>
          <w:lang w:val="en-IN"/>
        </w:rPr>
        <w:t>3.1 CMOS Fundamentals</w:t>
      </w:r>
    </w:p>
    <w:p w14:paraId="3B19CB60">
      <w:pPr>
        <w:rPr>
          <w:rFonts w:ascii="Times New Roman" w:hAnsi="Times New Roman" w:cs="Times New Roman"/>
          <w:sz w:val="24"/>
          <w:szCs w:val="24"/>
          <w:lang w:val="en-IN"/>
        </w:rPr>
      </w:pPr>
      <w:r>
        <w:rPr>
          <w:rFonts w:ascii="Times New Roman" w:hAnsi="Times New Roman" w:cs="Times New Roman"/>
          <w:sz w:val="24"/>
          <w:szCs w:val="24"/>
          <w:lang w:val="en-IN"/>
        </w:rPr>
        <w:t>Complementary Metal-Oxide-Semiconductor (CMOS) technology uses both NMOS and PMOS transistors to build digital logic circuits. CMOS is widely preferred for its low static power consumption, scalability, and high noise immunity. These properties make CMOS ideal for low-power digital lock applications.</w:t>
      </w:r>
    </w:p>
    <w:p w14:paraId="679C0813">
      <w:pPr>
        <w:tabs>
          <w:tab w:val="left" w:pos="288"/>
        </w:tabs>
        <w:rPr>
          <w:rFonts w:ascii="Times New Roman" w:hAnsi="Times New Roman" w:cs="Times New Roman"/>
          <w:b/>
          <w:bCs/>
          <w:i/>
          <w:iCs/>
          <w:sz w:val="28"/>
          <w:szCs w:val="28"/>
          <w:lang w:val="en-IN"/>
        </w:rPr>
      </w:pPr>
      <w:r>
        <w:rPr>
          <w:rFonts w:ascii="Times New Roman" w:hAnsi="Times New Roman" w:cs="Times New Roman"/>
          <w:b/>
          <w:bCs/>
          <w:i/>
          <w:iCs/>
          <w:sz w:val="28"/>
          <w:szCs w:val="28"/>
          <w:lang w:val="en-IN"/>
        </w:rPr>
        <w:t>3.2 Logic Gates and Combinational Circuits</w:t>
      </w:r>
    </w:p>
    <w:p w14:paraId="67EEB7D0">
      <w:pPr>
        <w:rPr>
          <w:rFonts w:ascii="Times New Roman" w:hAnsi="Times New Roman" w:cs="Times New Roman"/>
          <w:sz w:val="24"/>
          <w:szCs w:val="24"/>
          <w:lang w:val="en-IN"/>
        </w:rPr>
      </w:pPr>
      <w:r>
        <w:rPr>
          <w:rFonts w:ascii="Times New Roman" w:hAnsi="Times New Roman" w:cs="Times New Roman"/>
          <w:sz w:val="24"/>
          <w:szCs w:val="24"/>
          <w:lang w:val="en-IN"/>
        </w:rPr>
        <w:t>Logic gates form the building blocks of digital systems. In this project, comparators are realized using XNOR gates to match input passwords with the stored password. AND and OR gates are used to control lock and reset conditions. CMOS implementation of these gates ensures minimal leakage power.</w:t>
      </w:r>
    </w:p>
    <w:p w14:paraId="4C0E8A84">
      <w:pPr>
        <w:tabs>
          <w:tab w:val="left" w:pos="288"/>
        </w:tabs>
        <w:rPr>
          <w:rFonts w:ascii="Times New Roman" w:hAnsi="Times New Roman" w:cs="Times New Roman"/>
          <w:b/>
          <w:bCs/>
          <w:i/>
          <w:iCs/>
          <w:sz w:val="28"/>
          <w:szCs w:val="28"/>
          <w:lang w:val="en-IN"/>
        </w:rPr>
      </w:pPr>
      <w:r>
        <w:rPr>
          <w:rFonts w:ascii="Times New Roman" w:hAnsi="Times New Roman" w:cs="Times New Roman"/>
          <w:b/>
          <w:bCs/>
          <w:i/>
          <w:iCs/>
          <w:sz w:val="28"/>
          <w:szCs w:val="28"/>
          <w:lang w:val="en-IN"/>
        </w:rPr>
        <w:t>3.3 Sequential Circuits and Counters</w:t>
      </w:r>
    </w:p>
    <w:p w14:paraId="64E4CFA1">
      <w:pPr>
        <w:rPr>
          <w:rFonts w:ascii="Times New Roman" w:hAnsi="Times New Roman" w:cs="Times New Roman"/>
          <w:sz w:val="24"/>
          <w:szCs w:val="24"/>
          <w:lang w:val="en-IN"/>
        </w:rPr>
      </w:pPr>
      <w:r>
        <w:rPr>
          <w:rFonts w:ascii="Times New Roman" w:hAnsi="Times New Roman" w:cs="Times New Roman"/>
          <w:sz w:val="24"/>
          <w:szCs w:val="24"/>
          <w:lang w:val="en-IN"/>
        </w:rPr>
        <w:t>Sequential circuits such as flip-flops store state information. A 2-bit counter is designed using D flip-flops. The counter increments on each incorrect password attempt and resets upon correct entry. Once the counter reaches three failed attempts, the lockout logic is triggered.</w:t>
      </w:r>
    </w:p>
    <w:p w14:paraId="38FE3FFC">
      <w:pPr>
        <w:tabs>
          <w:tab w:val="left" w:pos="288"/>
        </w:tabs>
        <w:rPr>
          <w:rFonts w:ascii="Times New Roman" w:hAnsi="Times New Roman" w:cs="Times New Roman"/>
          <w:b/>
          <w:bCs/>
          <w:i/>
          <w:iCs/>
          <w:sz w:val="28"/>
          <w:szCs w:val="28"/>
          <w:lang w:val="en-IN"/>
        </w:rPr>
      </w:pPr>
      <w:r>
        <w:rPr>
          <w:rFonts w:ascii="Times New Roman" w:hAnsi="Times New Roman" w:cs="Times New Roman"/>
          <w:b/>
          <w:bCs/>
          <w:i/>
          <w:iCs/>
          <w:sz w:val="28"/>
          <w:szCs w:val="28"/>
          <w:lang w:val="en-IN"/>
        </w:rPr>
        <w:t>3.4 Lockout Logic</w:t>
      </w:r>
    </w:p>
    <w:p w14:paraId="0CE980FD">
      <w:pPr>
        <w:rPr>
          <w:rFonts w:ascii="Times New Roman" w:hAnsi="Times New Roman" w:cs="Times New Roman"/>
          <w:sz w:val="24"/>
          <w:szCs w:val="24"/>
          <w:lang w:val="en-IN"/>
        </w:rPr>
      </w:pPr>
      <w:r>
        <w:rPr>
          <w:rFonts w:ascii="Times New Roman" w:hAnsi="Times New Roman" w:cs="Times New Roman"/>
          <w:sz w:val="24"/>
          <w:szCs w:val="24"/>
          <w:lang w:val="en-IN"/>
        </w:rPr>
        <w:t>Lockout logic is realized through combinational circuits that disable further inputs once the counter reaches its maximum value. This ensures brute-force attempts are prevented. The system remains locked until a reset signal is applied.</w:t>
      </w:r>
    </w:p>
    <w:p w14:paraId="13F66D66">
      <w:pPr>
        <w:rPr>
          <w:rFonts w:ascii="Times New Roman" w:hAnsi="Times New Roman" w:cs="Times New Roman"/>
          <w:sz w:val="24"/>
          <w:szCs w:val="24"/>
        </w:rPr>
      </w:pPr>
    </w:p>
    <w:p w14:paraId="596D5DE2">
      <w:pPr>
        <w:rPr>
          <w:rFonts w:ascii="Times New Roman" w:hAnsi="Times New Roman" w:cs="Times New Roman"/>
          <w:sz w:val="24"/>
          <w:szCs w:val="24"/>
        </w:rPr>
      </w:pPr>
    </w:p>
    <w:p w14:paraId="53B78C7B">
      <w:pPr>
        <w:jc w:val="center"/>
        <w:rPr>
          <w:rFonts w:ascii="Times New Roman" w:hAnsi="Times New Roman" w:cs="Times New Roman"/>
          <w:b/>
          <w:bCs/>
          <w:sz w:val="36"/>
          <w:szCs w:val="36"/>
        </w:rPr>
      </w:pPr>
      <w:r>
        <w:rPr>
          <w:rFonts w:ascii="Times New Roman" w:hAnsi="Times New Roman" w:cs="Times New Roman"/>
          <w:b/>
          <w:bCs/>
          <w:sz w:val="36"/>
          <w:szCs w:val="36"/>
        </w:rPr>
        <w:t>Chapter 3: Proposed Design: CMOS Digital Lock with 2-Bit Attempt Counter</w:t>
      </w:r>
    </w:p>
    <w:p w14:paraId="1B8833D8">
      <w:pPr>
        <w:rPr>
          <w:rFonts w:ascii="Times New Roman" w:hAnsi="Times New Roman" w:cs="Times New Roman"/>
          <w:b/>
          <w:bCs/>
          <w:sz w:val="28"/>
          <w:szCs w:val="28"/>
        </w:rPr>
      </w:pPr>
      <w:r>
        <w:rPr>
          <w:rFonts w:ascii="Times New Roman" w:hAnsi="Times New Roman" w:cs="Times New Roman"/>
          <w:sz w:val="24"/>
          <w:szCs w:val="24"/>
        </w:rPr>
        <w:br w:type="textWrapping"/>
      </w:r>
      <w:r>
        <w:rPr>
          <w:rFonts w:ascii="Times New Roman" w:hAnsi="Times New Roman" w:cs="Times New Roman"/>
          <w:b/>
          <w:bCs/>
          <w:sz w:val="28"/>
          <w:szCs w:val="28"/>
        </w:rPr>
        <w:t>3.1 Role of CMOS in Security Circuits</w:t>
      </w:r>
    </w:p>
    <w:p w14:paraId="7E1D6C38">
      <w:pPr>
        <w:rPr>
          <w:rFonts w:ascii="Times New Roman" w:hAnsi="Times New Roman" w:cs="Times New Roman"/>
          <w:sz w:val="24"/>
          <w:szCs w:val="24"/>
          <w:lang w:val="en-IN"/>
        </w:rPr>
      </w:pPr>
      <w:r>
        <w:rPr>
          <w:rFonts w:ascii="Times New Roman" w:hAnsi="Times New Roman" w:cs="Times New Roman"/>
          <w:sz w:val="24"/>
          <w:szCs w:val="24"/>
          <w:lang w:val="en-IN"/>
        </w:rPr>
        <w:t>The proposed design integrates combinational and sequential logic blocks to implement a secure digital lock. The system is divided into the following modules:</w:t>
      </w:r>
    </w:p>
    <w:p w14:paraId="49CD905C">
      <w:pPr>
        <w:rPr>
          <w:rFonts w:ascii="Times New Roman" w:hAnsi="Times New Roman" w:cs="Times New Roman"/>
          <w:sz w:val="24"/>
          <w:szCs w:val="24"/>
          <w:lang w:val="en-IN"/>
        </w:rPr>
      </w:pPr>
      <w:r>
        <w:rPr>
          <w:rFonts w:ascii="Times New Roman" w:hAnsi="Times New Roman" w:cs="Times New Roman"/>
          <w:sz w:val="24"/>
          <w:szCs w:val="24"/>
          <w:lang w:val="en-IN"/>
        </w:rPr>
        <w:t>1. Input Keypad Interface</w:t>
      </w:r>
    </w:p>
    <w:p w14:paraId="6E28088A">
      <w:pPr>
        <w:rPr>
          <w:rFonts w:ascii="Times New Roman" w:hAnsi="Times New Roman" w:cs="Times New Roman"/>
          <w:sz w:val="24"/>
          <w:szCs w:val="24"/>
          <w:lang w:val="en-IN"/>
        </w:rPr>
      </w:pPr>
      <w:r>
        <w:rPr>
          <w:rFonts w:ascii="Times New Roman" w:hAnsi="Times New Roman" w:cs="Times New Roman"/>
          <w:sz w:val="24"/>
          <w:szCs w:val="24"/>
          <w:lang w:val="en-IN"/>
        </w:rPr>
        <w:t>2. Comparator Block</w:t>
      </w:r>
    </w:p>
    <w:p w14:paraId="10DC7E49">
      <w:pPr>
        <w:rPr>
          <w:rFonts w:ascii="Times New Roman" w:hAnsi="Times New Roman" w:cs="Times New Roman"/>
          <w:sz w:val="24"/>
          <w:szCs w:val="24"/>
          <w:lang w:val="en-IN"/>
        </w:rPr>
      </w:pPr>
      <w:r>
        <w:rPr>
          <w:rFonts w:ascii="Times New Roman" w:hAnsi="Times New Roman" w:cs="Times New Roman"/>
          <w:sz w:val="24"/>
          <w:szCs w:val="24"/>
          <w:lang w:val="en-IN"/>
        </w:rPr>
        <w:t>3. 2-Bit Attempt Counter</w:t>
      </w:r>
    </w:p>
    <w:p w14:paraId="75E57C93">
      <w:pPr>
        <w:rPr>
          <w:rFonts w:ascii="Times New Roman" w:hAnsi="Times New Roman" w:cs="Times New Roman"/>
          <w:sz w:val="24"/>
          <w:szCs w:val="24"/>
          <w:lang w:val="en-IN"/>
        </w:rPr>
      </w:pPr>
      <w:r>
        <w:rPr>
          <w:rFonts w:ascii="Times New Roman" w:hAnsi="Times New Roman" w:cs="Times New Roman"/>
          <w:sz w:val="24"/>
          <w:szCs w:val="24"/>
          <w:lang w:val="en-IN"/>
        </w:rPr>
        <w:t>4. Lockout Logic</w:t>
      </w:r>
    </w:p>
    <w:p w14:paraId="7FE90D3B">
      <w:pPr>
        <w:rPr>
          <w:rFonts w:ascii="Times New Roman" w:hAnsi="Times New Roman" w:cs="Times New Roman"/>
          <w:sz w:val="24"/>
          <w:szCs w:val="24"/>
          <w:lang w:val="en-IN"/>
        </w:rPr>
      </w:pPr>
      <w:r>
        <w:rPr>
          <w:rFonts w:ascii="Times New Roman" w:hAnsi="Times New Roman" w:cs="Times New Roman"/>
          <w:sz w:val="24"/>
          <w:szCs w:val="24"/>
          <w:lang w:val="en-IN"/>
        </w:rPr>
        <w:t>5. Output Indicators</w:t>
      </w:r>
    </w:p>
    <w:p w14:paraId="66B4E3EE">
      <w:pPr>
        <w:rPr>
          <w:rFonts w:ascii="Times New Roman" w:hAnsi="Times New Roman" w:cs="Times New Roman"/>
          <w:sz w:val="24"/>
          <w:szCs w:val="24"/>
          <w:lang w:val="en-IN"/>
        </w:rPr>
      </w:pPr>
      <w:r>
        <w:rPr>
          <w:rFonts w:ascii="Times New Roman" w:hAnsi="Times New Roman" w:cs="Times New Roman"/>
          <w:sz w:val="24"/>
          <w:szCs w:val="24"/>
          <w:lang w:val="en-IN"/>
        </w:rPr>
        <w:t>The system accepts a binary input, compares it with a stored key, increments the attempt counter if incorrect, and activates lockout logic after three failed attempts.</w:t>
      </w:r>
    </w:p>
    <w:p w14:paraId="43951B4E">
      <w:pPr>
        <w:rPr>
          <w:rFonts w:ascii="Times New Roman" w:hAnsi="Times New Roman" w:cs="Times New Roman"/>
          <w:sz w:val="24"/>
          <w:szCs w:val="24"/>
          <w:lang w:val="en-IN"/>
        </w:rPr>
      </w:pPr>
      <w:r>
        <w:rPr>
          <w:rFonts w:ascii="Times New Roman" w:hAnsi="Times New Roman" w:cs="Times New Roman"/>
          <w:sz w:val="24"/>
          <w:szCs w:val="24"/>
        </w:rPr>
        <w:br w:type="textWrapping"/>
      </w:r>
      <w:r>
        <w:rPr>
          <w:rFonts w:ascii="Times New Roman" w:hAnsi="Times New Roman" w:cs="Times New Roman"/>
          <w:sz w:val="24"/>
          <w:szCs w:val="24"/>
        </w:rPr>
        <w:t>CMOS gates ensure compact and energy-efficient implementation.</w:t>
      </w:r>
      <w:r>
        <w:rPr>
          <w:rFonts w:ascii="Times New Roman" w:hAnsi="Times New Roman" w:cs="Times New Roman"/>
          <w:sz w:val="24"/>
          <w:szCs w:val="24"/>
        </w:rPr>
        <w:br w:type="textWrapping"/>
      </w:r>
      <w:r>
        <w:rPr>
          <w:rFonts w:ascii="Times New Roman" w:hAnsi="Times New Roman" w:cs="Times New Roman"/>
          <w:sz w:val="24"/>
          <w:szCs w:val="24"/>
        </w:rPr>
        <w:t>Provides immunity against power-based tampering.</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3.2 System-Level Overview</w:t>
      </w:r>
      <w:r>
        <w:rPr>
          <w:rFonts w:ascii="Times New Roman" w:hAnsi="Times New Roman" w:cs="Times New Roman"/>
          <w:b/>
          <w:bCs/>
          <w:sz w:val="28"/>
          <w:szCs w:val="28"/>
        </w:rPr>
        <w:br w:type="textWrapping"/>
      </w:r>
      <w:r>
        <w:rPr>
          <w:rFonts w:ascii="Times New Roman" w:hAnsi="Times New Roman" w:cs="Times New Roman"/>
          <w:sz w:val="24"/>
          <w:szCs w:val="24"/>
        </w:rPr>
        <w:br w:type="textWrapping"/>
      </w:r>
      <w:r>
        <w:rPr>
          <w:rFonts w:ascii="Times New Roman" w:hAnsi="Times New Roman" w:cs="Times New Roman"/>
          <w:sz w:val="24"/>
          <w:szCs w:val="24"/>
        </w:rPr>
        <w:t>The lock consists of:</w:t>
      </w:r>
      <w:r>
        <w:rPr>
          <w:rFonts w:ascii="Times New Roman" w:hAnsi="Times New Roman" w:cs="Times New Roman"/>
          <w:sz w:val="24"/>
          <w:szCs w:val="24"/>
        </w:rPr>
        <w:br w:type="textWrapping"/>
      </w:r>
      <w:r>
        <w:rPr>
          <w:rFonts w:ascii="Times New Roman" w:hAnsi="Times New Roman" w:cs="Times New Roman"/>
          <w:sz w:val="24"/>
          <w:szCs w:val="24"/>
        </w:rPr>
        <w:t>- Input keypad (password entry).</w:t>
      </w:r>
      <w:r>
        <w:rPr>
          <w:rFonts w:ascii="Times New Roman" w:hAnsi="Times New Roman" w:cs="Times New Roman"/>
          <w:sz w:val="24"/>
          <w:szCs w:val="24"/>
        </w:rPr>
        <w:br w:type="textWrapping"/>
      </w:r>
      <w:r>
        <w:rPr>
          <w:rFonts w:ascii="Times New Roman" w:hAnsi="Times New Roman" w:cs="Times New Roman"/>
          <w:sz w:val="24"/>
          <w:szCs w:val="24"/>
        </w:rPr>
        <w:t>- Comparator circuit to validate password.</w:t>
      </w:r>
      <w:r>
        <w:rPr>
          <w:rFonts w:ascii="Times New Roman" w:hAnsi="Times New Roman" w:cs="Times New Roman"/>
          <w:sz w:val="24"/>
          <w:szCs w:val="24"/>
        </w:rPr>
        <w:br w:type="textWrapping"/>
      </w:r>
      <w:r>
        <w:rPr>
          <w:rFonts w:ascii="Times New Roman" w:hAnsi="Times New Roman" w:cs="Times New Roman"/>
          <w:sz w:val="24"/>
          <w:szCs w:val="24"/>
        </w:rPr>
        <w:t>- 2-bit counter to count wrong attempts.</w:t>
      </w:r>
      <w:r>
        <w:rPr>
          <w:rFonts w:ascii="Times New Roman" w:hAnsi="Times New Roman" w:cs="Times New Roman"/>
          <w:sz w:val="24"/>
          <w:szCs w:val="24"/>
        </w:rPr>
        <w:br w:type="textWrapping"/>
      </w:r>
      <w:r>
        <w:rPr>
          <w:rFonts w:ascii="Times New Roman" w:hAnsi="Times New Roman" w:cs="Times New Roman"/>
          <w:sz w:val="24"/>
          <w:szCs w:val="24"/>
        </w:rPr>
        <w:t>- Lockout latch to disable system after 3 failures.</w:t>
      </w:r>
      <w:r>
        <w:rPr>
          <w:rFonts w:ascii="Times New Roman" w:hAnsi="Times New Roman" w:cs="Times New Roman"/>
          <w:sz w:val="24"/>
          <w:szCs w:val="24"/>
        </w:rPr>
        <w:br w:type="textWrapping"/>
      </w:r>
      <w:r>
        <w:rPr>
          <w:rFonts w:ascii="Times New Roman" w:hAnsi="Times New Roman" w:cs="Times New Roman"/>
          <w:sz w:val="24"/>
          <w:szCs w:val="24"/>
        </w:rPr>
        <w:t>- Output stage (unlock or lockout).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3.3 Working Principle</w:t>
      </w:r>
      <w:r>
        <w:rPr>
          <w:rFonts w:ascii="Times New Roman" w:hAnsi="Times New Roman" w:cs="Times New Roman"/>
          <w:b/>
          <w:bCs/>
          <w:sz w:val="28"/>
          <w:szCs w:val="28"/>
        </w:rPr>
        <w:br w:type="textWrapping"/>
      </w:r>
      <w:r>
        <w:rPr>
          <w:rFonts w:ascii="Times New Roman" w:hAnsi="Times New Roman" w:cs="Times New Roman"/>
          <w:sz w:val="24"/>
          <w:szCs w:val="24"/>
        </w:rPr>
        <w:br w:type="textWrapping"/>
      </w:r>
      <w:r>
        <w:rPr>
          <w:rFonts w:ascii="Times New Roman" w:hAnsi="Times New Roman" w:cs="Times New Roman"/>
          <w:sz w:val="24"/>
          <w:szCs w:val="24"/>
        </w:rPr>
        <w:t>- If entered password = stored password → unlock signal.</w:t>
      </w:r>
      <w:r>
        <w:rPr>
          <w:rFonts w:ascii="Times New Roman" w:hAnsi="Times New Roman" w:cs="Times New Roman"/>
          <w:sz w:val="24"/>
          <w:szCs w:val="24"/>
        </w:rPr>
        <w:br w:type="textWrapping"/>
      </w:r>
      <w:r>
        <w:rPr>
          <w:rFonts w:ascii="Times New Roman" w:hAnsi="Times New Roman" w:cs="Times New Roman"/>
          <w:sz w:val="24"/>
          <w:szCs w:val="24"/>
        </w:rPr>
        <w:t>- If incorrect → counter increments.</w:t>
      </w:r>
      <w:r>
        <w:rPr>
          <w:rFonts w:ascii="Times New Roman" w:hAnsi="Times New Roman" w:cs="Times New Roman"/>
          <w:sz w:val="24"/>
          <w:szCs w:val="24"/>
        </w:rPr>
        <w:br w:type="textWrapping"/>
      </w:r>
      <w:r>
        <w:rPr>
          <w:rFonts w:ascii="Times New Roman" w:hAnsi="Times New Roman" w:cs="Times New Roman"/>
          <w:sz w:val="24"/>
          <w:szCs w:val="24"/>
        </w:rPr>
        <w:t>- When counter = 3 → lockout activated.</w:t>
      </w:r>
      <w:r>
        <w:rPr>
          <w:rFonts w:ascii="Times New Roman" w:hAnsi="Times New Roman" w:cs="Times New Roman"/>
          <w:sz w:val="24"/>
          <w:szCs w:val="24"/>
        </w:rPr>
        <w:br w:type="textWrapping"/>
      </w:r>
      <w:r>
        <w:rPr>
          <w:rFonts w:ascii="Times New Roman" w:hAnsi="Times New Roman" w:cs="Times New Roman"/>
          <w:sz w:val="24"/>
          <w:szCs w:val="24"/>
        </w:rPr>
        <w:t>- Reset only via authorized mechanism.</w:t>
      </w:r>
      <w:r>
        <w:rPr>
          <w:rFonts w:ascii="Times New Roman" w:hAnsi="Times New Roman" w:cs="Times New Roman"/>
          <w:sz w:val="24"/>
          <w:szCs w:val="24"/>
        </w:rPr>
        <w:br w:type="textWrapping"/>
      </w:r>
    </w:p>
    <w:p w14:paraId="4A456A42">
      <w:pPr>
        <w:rPr>
          <w:rFonts w:ascii="Times New Roman" w:hAnsi="Times New Roman" w:cs="Times New Roman"/>
          <w:b/>
          <w:bCs/>
          <w:sz w:val="28"/>
          <w:szCs w:val="28"/>
        </w:rPr>
      </w:pPr>
      <w:r>
        <w:rPr>
          <w:rFonts w:ascii="Times New Roman" w:hAnsi="Times New Roman" w:cs="Times New Roman"/>
          <w:b/>
          <w:bCs/>
          <w:sz w:val="28"/>
          <w:szCs w:val="28"/>
        </w:rPr>
        <w:t>Chapter 4: Block Diagram and Functional Description</w:t>
      </w:r>
    </w:p>
    <w:p w14:paraId="43D30D45">
      <w:pPr>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b/>
          <w:bCs/>
          <w:sz w:val="28"/>
          <w:szCs w:val="28"/>
        </w:rPr>
        <w:t>4.1 Keypad Input Module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User enters password (binary code).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4.2 Comparator &amp; Validation Logic</w:t>
      </w:r>
      <w:r>
        <w:rPr>
          <w:rFonts w:ascii="Times New Roman" w:hAnsi="Times New Roman" w:cs="Times New Roman"/>
          <w:b/>
          <w:bCs/>
          <w:sz w:val="28"/>
          <w:szCs w:val="28"/>
        </w:rPr>
        <w:br w:type="textWrapping"/>
      </w:r>
      <w:r>
        <w:rPr>
          <w:rFonts w:ascii="Times New Roman" w:hAnsi="Times New Roman" w:cs="Times New Roman"/>
          <w:sz w:val="24"/>
          <w:szCs w:val="24"/>
        </w:rPr>
        <w:br w:type="textWrapping"/>
      </w:r>
      <w:r>
        <w:rPr>
          <w:rFonts w:ascii="Times New Roman" w:hAnsi="Times New Roman" w:cs="Times New Roman"/>
          <w:sz w:val="24"/>
          <w:szCs w:val="24"/>
        </w:rPr>
        <w:t>Compares entered password with stored value.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4.3 2-Bit Counter</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Implemented using two flip-flops.</w:t>
      </w:r>
      <w:r>
        <w:rPr>
          <w:rFonts w:ascii="Times New Roman" w:hAnsi="Times New Roman" w:cs="Times New Roman"/>
          <w:sz w:val="24"/>
          <w:szCs w:val="24"/>
        </w:rPr>
        <w:br w:type="textWrapping"/>
      </w:r>
      <w:r>
        <w:rPr>
          <w:rFonts w:ascii="Times New Roman" w:hAnsi="Times New Roman" w:cs="Times New Roman"/>
          <w:sz w:val="24"/>
          <w:szCs w:val="24"/>
        </w:rPr>
        <w:t>- Counts wrong attempts up to 3.</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4.4 Lockout Mechanism</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When counter = 3, lock is permanently disabled until reset.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4.5 Output Stage</w:t>
      </w:r>
      <w:r>
        <w:rPr>
          <w:rFonts w:ascii="Times New Roman" w:hAnsi="Times New Roman" w:cs="Times New Roman"/>
          <w:b/>
          <w:bCs/>
          <w:sz w:val="28"/>
          <w:szCs w:val="28"/>
        </w:rPr>
        <w:br w:type="textWrapping"/>
      </w:r>
      <w:r>
        <w:rPr>
          <w:rFonts w:ascii="Times New Roman" w:hAnsi="Times New Roman" w:cs="Times New Roman"/>
          <w:sz w:val="24"/>
          <w:szCs w:val="24"/>
        </w:rPr>
        <w:br w:type="textWrapping"/>
      </w:r>
      <w:r>
        <w:rPr>
          <w:rFonts w:ascii="Times New Roman" w:hAnsi="Times New Roman" w:cs="Times New Roman"/>
          <w:sz w:val="24"/>
          <w:szCs w:val="24"/>
        </w:rPr>
        <w:t>- Unlock signal if correct.</w:t>
      </w:r>
      <w:r>
        <w:rPr>
          <w:rFonts w:ascii="Times New Roman" w:hAnsi="Times New Roman" w:cs="Times New Roman"/>
          <w:sz w:val="24"/>
          <w:szCs w:val="24"/>
        </w:rPr>
        <w:br w:type="textWrapping"/>
      </w:r>
      <w:r>
        <w:rPr>
          <w:rFonts w:ascii="Times New Roman" w:hAnsi="Times New Roman" w:cs="Times New Roman"/>
          <w:sz w:val="24"/>
          <w:szCs w:val="24"/>
        </w:rPr>
        <w:t>- Lockout alarm if 3 wrong attempts.</w:t>
      </w:r>
    </w:p>
    <w:p w14:paraId="7D32AD4B">
      <w:pPr>
        <w:rPr>
          <w:rFonts w:ascii="Times New Roman" w:hAnsi="Times New Roman" w:cs="Times New Roman"/>
          <w:sz w:val="24"/>
          <w:szCs w:val="24"/>
          <w:lang w:val="en-IN"/>
        </w:rPr>
      </w:pPr>
      <w:r>
        <w:rPr>
          <w:rFonts w:ascii="Times New Roman" w:hAnsi="Times New Roman" w:cs="Times New Roman"/>
          <w:sz w:val="24"/>
          <w:szCs w:val="24"/>
          <w:lang w:val="en-IN"/>
        </w:rPr>
        <w:t>the block diagram of the CMOS digital lock system (to be inserted).</w:t>
      </w:r>
    </w:p>
    <w:p w14:paraId="1C2F1A92">
      <w:pPr>
        <w:rPr>
          <w:rFonts w:ascii="Times New Roman" w:hAnsi="Times New Roman" w:cs="Times New Roman"/>
          <w:sz w:val="24"/>
          <w:szCs w:val="24"/>
          <w:lang w:val="en-IN"/>
        </w:rPr>
      </w:pPr>
      <w:r>
        <w:rPr>
          <w:rFonts w:ascii="Times New Roman" w:hAnsi="Times New Roman" w:cs="Times New Roman"/>
          <w:sz w:val="24"/>
          <w:szCs w:val="24"/>
          <w:lang w:val="en-IN"/>
        </w:rPr>
        <w:t>The block diagram illustrates the flow of data from the keypad input to the comparator, then through the attempt counter and lockout logic, and finally to the output indicators. This modular approach makes the system easy to analyze and implement.</w:t>
      </w:r>
    </w:p>
    <w:p w14:paraId="561B247C">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6A5393E4">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235D92C8">
      <w:pPr>
        <w:rPr>
          <w:rFonts w:ascii="Times New Roman" w:hAnsi="Times New Roman" w:cs="Times New Roman"/>
          <w:sz w:val="24"/>
          <w:szCs w:val="24"/>
          <w:lang w:val="en-IN"/>
        </w:rPr>
      </w:pPr>
      <w:r>
        <w:rPr>
          <w:rFonts w:ascii="Times New Roman" w:hAnsi="Times New Roman" w:cs="Times New Roman"/>
          <w:sz w:val="24"/>
          <w:szCs w:val="24"/>
          <w:lang w:val="en-IN"/>
        </w:rPr>
        <w:t>The block diagram of the CMOS digital lock consists of the following functional blocks:</w:t>
      </w:r>
    </w:p>
    <w:p w14:paraId="57D4CD49">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7EAA77C8">
      <w:pPr>
        <w:numPr>
          <w:ilvl w:val="0"/>
          <w:numId w:val="7"/>
        </w:numPr>
        <w:rPr>
          <w:rFonts w:ascii="Times New Roman" w:hAnsi="Times New Roman" w:cs="Times New Roman"/>
          <w:sz w:val="24"/>
          <w:szCs w:val="24"/>
          <w:lang w:val="en-IN"/>
        </w:rPr>
      </w:pPr>
      <w:r>
        <w:rPr>
          <w:rFonts w:ascii="Times New Roman" w:hAnsi="Times New Roman" w:cs="Times New Roman"/>
          <w:b/>
          <w:bCs/>
          <w:sz w:val="24"/>
          <w:szCs w:val="24"/>
          <w:lang w:val="en-IN"/>
        </w:rPr>
        <w:t>Input Keypad Interface</w:t>
      </w:r>
    </w:p>
    <w:p w14:paraId="6CC228EB">
      <w:pPr>
        <w:numPr>
          <w:ilvl w:val="1"/>
          <w:numId w:val="7"/>
        </w:numPr>
        <w:tabs>
          <w:tab w:val="clear" w:pos="1440"/>
        </w:tabs>
        <w:rPr>
          <w:rFonts w:ascii="Times New Roman" w:hAnsi="Times New Roman" w:cs="Times New Roman"/>
          <w:sz w:val="24"/>
          <w:szCs w:val="24"/>
          <w:lang w:val="en-IN"/>
        </w:rPr>
      </w:pPr>
      <w:r>
        <w:rPr>
          <w:rFonts w:ascii="Times New Roman" w:hAnsi="Times New Roman" w:cs="Times New Roman"/>
          <w:sz w:val="24"/>
          <w:szCs w:val="24"/>
          <w:lang w:val="en-IN"/>
        </w:rPr>
        <w:t>Accepts user input in binary form (e.g., a 2-bit or 4-bit key).</w:t>
      </w:r>
    </w:p>
    <w:p w14:paraId="33972C85">
      <w:pPr>
        <w:numPr>
          <w:ilvl w:val="1"/>
          <w:numId w:val="7"/>
        </w:numPr>
        <w:tabs>
          <w:tab w:val="clear" w:pos="1440"/>
        </w:tabs>
        <w:rPr>
          <w:rFonts w:ascii="Times New Roman" w:hAnsi="Times New Roman" w:cs="Times New Roman"/>
          <w:sz w:val="24"/>
          <w:szCs w:val="24"/>
          <w:lang w:val="en-IN"/>
        </w:rPr>
      </w:pPr>
      <w:r>
        <w:rPr>
          <w:rFonts w:ascii="Times New Roman" w:hAnsi="Times New Roman" w:cs="Times New Roman"/>
          <w:sz w:val="24"/>
          <w:szCs w:val="24"/>
          <w:lang w:val="en-IN"/>
        </w:rPr>
        <w:t>Sends the input to the comparator block.</w:t>
      </w:r>
    </w:p>
    <w:p w14:paraId="4118EF66">
      <w:pPr>
        <w:numPr>
          <w:ilvl w:val="0"/>
          <w:numId w:val="7"/>
        </w:numPr>
        <w:rPr>
          <w:rFonts w:ascii="Times New Roman" w:hAnsi="Times New Roman" w:cs="Times New Roman"/>
          <w:sz w:val="24"/>
          <w:szCs w:val="24"/>
          <w:lang w:val="en-IN"/>
        </w:rPr>
      </w:pPr>
      <w:r>
        <w:rPr>
          <w:rFonts w:ascii="Times New Roman" w:hAnsi="Times New Roman" w:cs="Times New Roman"/>
          <w:b/>
          <w:bCs/>
          <w:sz w:val="24"/>
          <w:szCs w:val="24"/>
          <w:lang w:val="en-IN"/>
        </w:rPr>
        <w:t>Comparator Block</w:t>
      </w:r>
    </w:p>
    <w:p w14:paraId="74A4F0CC">
      <w:pPr>
        <w:numPr>
          <w:ilvl w:val="1"/>
          <w:numId w:val="7"/>
        </w:numPr>
        <w:tabs>
          <w:tab w:val="clear" w:pos="1440"/>
        </w:tabs>
        <w:rPr>
          <w:rFonts w:ascii="Times New Roman" w:hAnsi="Times New Roman" w:cs="Times New Roman"/>
          <w:sz w:val="24"/>
          <w:szCs w:val="24"/>
          <w:lang w:val="en-IN"/>
        </w:rPr>
      </w:pPr>
      <w:r>
        <w:rPr>
          <w:rFonts w:ascii="Times New Roman" w:hAnsi="Times New Roman" w:cs="Times New Roman"/>
          <w:sz w:val="24"/>
          <w:szCs w:val="24"/>
          <w:lang w:val="en-IN"/>
        </w:rPr>
        <w:t>Compares the entered key with the pre-stored password.</w:t>
      </w:r>
    </w:p>
    <w:p w14:paraId="76B6ACA8">
      <w:pPr>
        <w:numPr>
          <w:ilvl w:val="1"/>
          <w:numId w:val="7"/>
        </w:numPr>
        <w:tabs>
          <w:tab w:val="clear" w:pos="1440"/>
        </w:tabs>
        <w:rPr>
          <w:rFonts w:ascii="Times New Roman" w:hAnsi="Times New Roman" w:cs="Times New Roman"/>
          <w:sz w:val="24"/>
          <w:szCs w:val="24"/>
          <w:lang w:val="en-IN"/>
        </w:rPr>
      </w:pPr>
      <w:r>
        <w:rPr>
          <w:rFonts w:ascii="Times New Roman" w:hAnsi="Times New Roman" w:cs="Times New Roman"/>
          <w:sz w:val="24"/>
          <w:szCs w:val="24"/>
          <w:lang w:val="en-IN"/>
        </w:rPr>
        <w:t xml:space="preserve">If the input matches the stored key, the </w:t>
      </w:r>
      <w:r>
        <w:rPr>
          <w:rFonts w:ascii="Times New Roman" w:hAnsi="Times New Roman" w:cs="Times New Roman"/>
          <w:b/>
          <w:bCs/>
          <w:sz w:val="24"/>
          <w:szCs w:val="24"/>
          <w:lang w:val="en-IN"/>
        </w:rPr>
        <w:t>unlock signal</w:t>
      </w:r>
      <w:r>
        <w:rPr>
          <w:rFonts w:ascii="Times New Roman" w:hAnsi="Times New Roman" w:cs="Times New Roman"/>
          <w:sz w:val="24"/>
          <w:szCs w:val="24"/>
          <w:lang w:val="en-IN"/>
        </w:rPr>
        <w:t xml:space="preserve"> is generated.</w:t>
      </w:r>
    </w:p>
    <w:p w14:paraId="0500631B">
      <w:pPr>
        <w:numPr>
          <w:ilvl w:val="1"/>
          <w:numId w:val="7"/>
        </w:numPr>
        <w:tabs>
          <w:tab w:val="clear" w:pos="1440"/>
        </w:tabs>
        <w:rPr>
          <w:rFonts w:ascii="Times New Roman" w:hAnsi="Times New Roman" w:cs="Times New Roman"/>
          <w:sz w:val="24"/>
          <w:szCs w:val="24"/>
          <w:lang w:val="en-IN"/>
        </w:rPr>
      </w:pPr>
      <w:r>
        <w:rPr>
          <w:rFonts w:ascii="Times New Roman" w:hAnsi="Times New Roman" w:cs="Times New Roman"/>
          <w:sz w:val="24"/>
          <w:szCs w:val="24"/>
          <w:lang w:val="en-IN"/>
        </w:rPr>
        <w:t>If the input does not match, an error signal is sent to the counter.</w:t>
      </w:r>
    </w:p>
    <w:p w14:paraId="7F030AAA">
      <w:pPr>
        <w:numPr>
          <w:ilvl w:val="0"/>
          <w:numId w:val="7"/>
        </w:numPr>
        <w:rPr>
          <w:rFonts w:ascii="Times New Roman" w:hAnsi="Times New Roman" w:cs="Times New Roman"/>
          <w:sz w:val="24"/>
          <w:szCs w:val="24"/>
          <w:lang w:val="en-IN"/>
        </w:rPr>
      </w:pPr>
      <w:r>
        <w:rPr>
          <w:rFonts w:ascii="Times New Roman" w:hAnsi="Times New Roman" w:cs="Times New Roman"/>
          <w:b/>
          <w:bCs/>
          <w:sz w:val="24"/>
          <w:szCs w:val="24"/>
          <w:lang w:val="en-IN"/>
        </w:rPr>
        <w:t>2-Bit Attempt Counter</w:t>
      </w:r>
    </w:p>
    <w:p w14:paraId="32BD101F">
      <w:pPr>
        <w:numPr>
          <w:ilvl w:val="1"/>
          <w:numId w:val="7"/>
        </w:numPr>
        <w:tabs>
          <w:tab w:val="clear" w:pos="1440"/>
        </w:tabs>
        <w:rPr>
          <w:rFonts w:ascii="Times New Roman" w:hAnsi="Times New Roman" w:cs="Times New Roman"/>
          <w:sz w:val="24"/>
          <w:szCs w:val="24"/>
          <w:lang w:val="en-IN"/>
        </w:rPr>
      </w:pPr>
      <w:r>
        <w:rPr>
          <w:rFonts w:ascii="Times New Roman" w:hAnsi="Times New Roman" w:cs="Times New Roman"/>
          <w:sz w:val="24"/>
          <w:szCs w:val="24"/>
          <w:lang w:val="en-IN"/>
        </w:rPr>
        <w:t>Implemented using D flip-flops.</w:t>
      </w:r>
    </w:p>
    <w:p w14:paraId="1A20528D">
      <w:pPr>
        <w:numPr>
          <w:ilvl w:val="1"/>
          <w:numId w:val="7"/>
        </w:numPr>
        <w:tabs>
          <w:tab w:val="clear" w:pos="1440"/>
        </w:tabs>
        <w:rPr>
          <w:rFonts w:ascii="Times New Roman" w:hAnsi="Times New Roman" w:cs="Times New Roman"/>
          <w:sz w:val="24"/>
          <w:szCs w:val="24"/>
          <w:lang w:val="en-IN"/>
        </w:rPr>
      </w:pPr>
      <w:r>
        <w:rPr>
          <w:rFonts w:ascii="Times New Roman" w:hAnsi="Times New Roman" w:cs="Times New Roman"/>
          <w:sz w:val="24"/>
          <w:szCs w:val="24"/>
          <w:lang w:val="en-IN"/>
        </w:rPr>
        <w:t>Increments by 1 for each incorrect attempt.</w:t>
      </w:r>
    </w:p>
    <w:p w14:paraId="650BA42B">
      <w:pPr>
        <w:numPr>
          <w:ilvl w:val="1"/>
          <w:numId w:val="7"/>
        </w:numPr>
        <w:tabs>
          <w:tab w:val="clear" w:pos="1440"/>
        </w:tabs>
        <w:rPr>
          <w:rFonts w:ascii="Times New Roman" w:hAnsi="Times New Roman" w:cs="Times New Roman"/>
          <w:sz w:val="24"/>
          <w:szCs w:val="24"/>
          <w:lang w:val="en-IN"/>
        </w:rPr>
      </w:pPr>
      <w:r>
        <w:rPr>
          <w:rFonts w:ascii="Times New Roman" w:hAnsi="Times New Roman" w:cs="Times New Roman"/>
          <w:sz w:val="24"/>
          <w:szCs w:val="24"/>
          <w:lang w:val="en-IN"/>
        </w:rPr>
        <w:t>Counter states:</w:t>
      </w:r>
    </w:p>
    <w:p w14:paraId="0AA5E143">
      <w:pPr>
        <w:numPr>
          <w:ilvl w:val="2"/>
          <w:numId w:val="7"/>
        </w:numPr>
        <w:tabs>
          <w:tab w:val="clear" w:pos="2160"/>
        </w:tabs>
        <w:rPr>
          <w:rFonts w:ascii="Times New Roman" w:hAnsi="Times New Roman" w:cs="Times New Roman"/>
          <w:sz w:val="24"/>
          <w:szCs w:val="24"/>
          <w:lang w:val="en-IN"/>
        </w:rPr>
      </w:pPr>
      <w:r>
        <w:rPr>
          <w:rFonts w:ascii="Times New Roman" w:hAnsi="Times New Roman" w:cs="Times New Roman"/>
          <w:sz w:val="24"/>
          <w:szCs w:val="24"/>
          <w:lang w:val="en-IN"/>
        </w:rPr>
        <w:t>00 → First attempt</w:t>
      </w:r>
    </w:p>
    <w:p w14:paraId="18BF8070">
      <w:pPr>
        <w:numPr>
          <w:ilvl w:val="2"/>
          <w:numId w:val="7"/>
        </w:numPr>
        <w:tabs>
          <w:tab w:val="clear" w:pos="2160"/>
        </w:tabs>
        <w:rPr>
          <w:rFonts w:ascii="Times New Roman" w:hAnsi="Times New Roman" w:cs="Times New Roman"/>
          <w:sz w:val="24"/>
          <w:szCs w:val="24"/>
          <w:lang w:val="en-IN"/>
        </w:rPr>
      </w:pPr>
      <w:r>
        <w:rPr>
          <w:rFonts w:ascii="Times New Roman" w:hAnsi="Times New Roman" w:cs="Times New Roman"/>
          <w:sz w:val="24"/>
          <w:szCs w:val="24"/>
          <w:lang w:val="en-IN"/>
        </w:rPr>
        <w:t>01 → Second attempt</w:t>
      </w:r>
    </w:p>
    <w:p w14:paraId="05AF0BE7">
      <w:pPr>
        <w:numPr>
          <w:ilvl w:val="2"/>
          <w:numId w:val="7"/>
        </w:numPr>
        <w:tabs>
          <w:tab w:val="clear" w:pos="2160"/>
        </w:tabs>
        <w:rPr>
          <w:rFonts w:ascii="Times New Roman" w:hAnsi="Times New Roman" w:cs="Times New Roman"/>
          <w:sz w:val="24"/>
          <w:szCs w:val="24"/>
          <w:lang w:val="en-IN"/>
        </w:rPr>
      </w:pPr>
      <w:r>
        <w:rPr>
          <w:rFonts w:ascii="Times New Roman" w:hAnsi="Times New Roman" w:cs="Times New Roman"/>
          <w:sz w:val="24"/>
          <w:szCs w:val="24"/>
          <w:lang w:val="en-IN"/>
        </w:rPr>
        <w:t>10 → Third attempt</w:t>
      </w:r>
    </w:p>
    <w:p w14:paraId="677C68E3">
      <w:pPr>
        <w:numPr>
          <w:ilvl w:val="2"/>
          <w:numId w:val="7"/>
        </w:numPr>
        <w:tabs>
          <w:tab w:val="clear" w:pos="2160"/>
        </w:tabs>
        <w:rPr>
          <w:rFonts w:ascii="Times New Roman" w:hAnsi="Times New Roman" w:cs="Times New Roman"/>
          <w:sz w:val="24"/>
          <w:szCs w:val="24"/>
          <w:lang w:val="en-IN"/>
        </w:rPr>
      </w:pPr>
      <w:r>
        <w:rPr>
          <w:rFonts w:ascii="Times New Roman" w:hAnsi="Times New Roman" w:cs="Times New Roman"/>
          <w:sz w:val="24"/>
          <w:szCs w:val="24"/>
          <w:lang w:val="en-IN"/>
        </w:rPr>
        <w:t>11 → Lockout state (trigger lockout logic).</w:t>
      </w:r>
    </w:p>
    <w:p w14:paraId="25D5BE7A">
      <w:pPr>
        <w:numPr>
          <w:ilvl w:val="0"/>
          <w:numId w:val="7"/>
        </w:numPr>
        <w:rPr>
          <w:rFonts w:ascii="Times New Roman" w:hAnsi="Times New Roman" w:cs="Times New Roman"/>
          <w:sz w:val="24"/>
          <w:szCs w:val="24"/>
          <w:lang w:val="en-IN"/>
        </w:rPr>
      </w:pPr>
      <w:r>
        <w:rPr>
          <w:rFonts w:ascii="Times New Roman" w:hAnsi="Times New Roman" w:cs="Times New Roman"/>
          <w:b/>
          <w:bCs/>
          <w:sz w:val="24"/>
          <w:szCs w:val="24"/>
          <w:lang w:val="en-IN"/>
        </w:rPr>
        <w:t>Lockout Logic</w:t>
      </w:r>
    </w:p>
    <w:p w14:paraId="13F9223E">
      <w:pPr>
        <w:numPr>
          <w:ilvl w:val="1"/>
          <w:numId w:val="7"/>
        </w:numPr>
        <w:tabs>
          <w:tab w:val="clear" w:pos="1440"/>
        </w:tabs>
        <w:rPr>
          <w:rFonts w:ascii="Times New Roman" w:hAnsi="Times New Roman" w:cs="Times New Roman"/>
          <w:sz w:val="24"/>
          <w:szCs w:val="24"/>
          <w:lang w:val="en-IN"/>
        </w:rPr>
      </w:pPr>
      <w:r>
        <w:rPr>
          <w:rFonts w:ascii="Times New Roman" w:hAnsi="Times New Roman" w:cs="Times New Roman"/>
          <w:sz w:val="24"/>
          <w:szCs w:val="24"/>
          <w:lang w:val="en-IN"/>
        </w:rPr>
        <w:t>Activated when the counter reaches the maximum number of attempts (3 wrong tries).</w:t>
      </w:r>
    </w:p>
    <w:p w14:paraId="57A368C8">
      <w:pPr>
        <w:numPr>
          <w:ilvl w:val="1"/>
          <w:numId w:val="7"/>
        </w:numPr>
        <w:tabs>
          <w:tab w:val="clear" w:pos="1440"/>
        </w:tabs>
        <w:rPr>
          <w:rFonts w:ascii="Times New Roman" w:hAnsi="Times New Roman" w:cs="Times New Roman"/>
          <w:sz w:val="24"/>
          <w:szCs w:val="24"/>
          <w:lang w:val="en-IN"/>
        </w:rPr>
      </w:pPr>
      <w:r>
        <w:rPr>
          <w:rFonts w:ascii="Times New Roman" w:hAnsi="Times New Roman" w:cs="Times New Roman"/>
          <w:sz w:val="24"/>
          <w:szCs w:val="24"/>
          <w:lang w:val="en-IN"/>
        </w:rPr>
        <w:t>Disables further inputs until the system is reset.</w:t>
      </w:r>
    </w:p>
    <w:p w14:paraId="1DAEF80D">
      <w:pPr>
        <w:numPr>
          <w:ilvl w:val="1"/>
          <w:numId w:val="7"/>
        </w:numPr>
        <w:tabs>
          <w:tab w:val="clear" w:pos="1440"/>
        </w:tabs>
        <w:rPr>
          <w:rFonts w:ascii="Times New Roman" w:hAnsi="Times New Roman" w:cs="Times New Roman"/>
          <w:sz w:val="24"/>
          <w:szCs w:val="24"/>
          <w:lang w:val="en-IN"/>
        </w:rPr>
      </w:pPr>
      <w:r>
        <w:rPr>
          <w:rFonts w:ascii="Times New Roman" w:hAnsi="Times New Roman" w:cs="Times New Roman"/>
          <w:sz w:val="24"/>
          <w:szCs w:val="24"/>
          <w:lang w:val="en-IN"/>
        </w:rPr>
        <w:t>Prevents brute-force attacks by locking the circuit.</w:t>
      </w:r>
    </w:p>
    <w:p w14:paraId="2035B42F">
      <w:pPr>
        <w:tabs>
          <w:tab w:val="left" w:pos="720"/>
        </w:tabs>
        <w:rPr>
          <w:rFonts w:ascii="Times New Roman" w:hAnsi="Times New Roman" w:cs="Times New Roman"/>
          <w:sz w:val="24"/>
          <w:szCs w:val="24"/>
          <w:lang w:val="en-IN"/>
        </w:rPr>
      </w:pPr>
      <w:r>
        <w:rPr>
          <w:rFonts w:ascii="Times New Roman" w:hAnsi="Times New Roman" w:cs="Times New Roman"/>
          <w:b/>
          <w:bCs/>
          <w:sz w:val="24"/>
          <w:szCs w:val="24"/>
          <w:lang w:val="en-IN"/>
        </w:rPr>
        <w:t xml:space="preserve">      Output Indicators</w:t>
      </w:r>
    </w:p>
    <w:p w14:paraId="474E2F23">
      <w:pPr>
        <w:numPr>
          <w:ilvl w:val="1"/>
          <w:numId w:val="7"/>
        </w:numPr>
        <w:tabs>
          <w:tab w:val="clear" w:pos="1440"/>
        </w:tabs>
        <w:rPr>
          <w:rFonts w:ascii="Times New Roman" w:hAnsi="Times New Roman" w:cs="Times New Roman"/>
          <w:sz w:val="24"/>
          <w:szCs w:val="24"/>
          <w:lang w:val="en-IN"/>
        </w:rPr>
      </w:pPr>
      <w:r>
        <w:rPr>
          <w:rFonts w:ascii="Times New Roman" w:hAnsi="Times New Roman" w:cs="Times New Roman"/>
          <w:b/>
          <w:bCs/>
          <w:sz w:val="24"/>
          <w:szCs w:val="24"/>
          <w:lang w:val="en-IN"/>
        </w:rPr>
        <w:t>Unlock LED / Signal</w:t>
      </w:r>
      <w:r>
        <w:rPr>
          <w:rFonts w:ascii="Times New Roman" w:hAnsi="Times New Roman" w:cs="Times New Roman"/>
          <w:sz w:val="24"/>
          <w:szCs w:val="24"/>
          <w:lang w:val="en-IN"/>
        </w:rPr>
        <w:t xml:space="preserve"> → Activated when correct password is entered.</w:t>
      </w:r>
    </w:p>
    <w:p w14:paraId="1D73372C">
      <w:pPr>
        <w:numPr>
          <w:ilvl w:val="1"/>
          <w:numId w:val="7"/>
        </w:numPr>
        <w:tabs>
          <w:tab w:val="clear" w:pos="1440"/>
        </w:tabs>
        <w:rPr>
          <w:rFonts w:ascii="Times New Roman" w:hAnsi="Times New Roman" w:cs="Times New Roman"/>
          <w:sz w:val="24"/>
          <w:szCs w:val="24"/>
          <w:lang w:val="en-IN"/>
        </w:rPr>
      </w:pPr>
      <w:r>
        <w:rPr>
          <w:rFonts w:ascii="Times New Roman" w:hAnsi="Times New Roman" w:cs="Times New Roman"/>
          <w:b/>
          <w:bCs/>
          <w:sz w:val="24"/>
          <w:szCs w:val="24"/>
          <w:lang w:val="en-IN"/>
        </w:rPr>
        <w:t>Lockout LED / Signal</w:t>
      </w:r>
      <w:r>
        <w:rPr>
          <w:rFonts w:ascii="Times New Roman" w:hAnsi="Times New Roman" w:cs="Times New Roman"/>
          <w:sz w:val="24"/>
          <w:szCs w:val="24"/>
          <w:lang w:val="en-IN"/>
        </w:rPr>
        <w:t xml:space="preserve"> → Activated after three incorrect attempts.</w:t>
      </w:r>
    </w:p>
    <w:p w14:paraId="640A4788">
      <w:pPr>
        <w:rPr>
          <w:rFonts w:ascii="Times New Roman" w:hAnsi="Times New Roman" w:cs="Times New Roman"/>
          <w:sz w:val="24"/>
          <w:szCs w:val="24"/>
        </w:rPr>
      </w:pPr>
    </w:p>
    <w:p w14:paraId="016EBBD1">
      <w:pPr>
        <w:rPr>
          <w:rFonts w:ascii="Times New Roman" w:hAnsi="Times New Roman" w:cs="Times New Roman"/>
          <w:sz w:val="24"/>
          <w:szCs w:val="24"/>
        </w:rPr>
      </w:pPr>
    </w:p>
    <w:p w14:paraId="79671946">
      <w:pPr>
        <w:jc w:val="center"/>
        <w:rPr>
          <w:rFonts w:ascii="Times New Roman" w:hAnsi="Times New Roman" w:cs="Times New Roman"/>
          <w:b/>
          <w:bCs/>
          <w:sz w:val="36"/>
          <w:szCs w:val="36"/>
        </w:rPr>
      </w:pPr>
      <w:r>
        <w:rPr>
          <w:rFonts w:ascii="Times New Roman" w:hAnsi="Times New Roman" w:cs="Times New Roman"/>
          <w:b/>
          <w:bCs/>
          <w:sz w:val="36"/>
          <w:szCs w:val="36"/>
        </w:rPr>
        <w:t>Chapter 5: Circuit Diagram</w:t>
      </w:r>
    </w:p>
    <w:p w14:paraId="520CC1B2">
      <w:pPr>
        <w:rPr>
          <w:rFonts w:ascii="Times New Roman" w:hAnsi="Times New Roman" w:cs="Times New Roman"/>
          <w:sz w:val="24"/>
          <w:szCs w:val="24"/>
        </w:rPr>
      </w:pPr>
    </w:p>
    <w:p w14:paraId="1028020B">
      <w:pPr>
        <w:rPr>
          <w:rFonts w:ascii="Times New Roman" w:hAnsi="Times New Roman" w:cs="Times New Roman"/>
          <w:sz w:val="24"/>
          <w:szCs w:val="24"/>
        </w:rPr>
      </w:pPr>
      <w:r>
        <w:rPr>
          <w:lang w:val="en-IN" w:eastAsia="en-IN"/>
        </w:rPr>
        <w:drawing>
          <wp:inline distT="0" distB="0" distL="0" distR="0">
            <wp:extent cx="5486400" cy="3657600"/>
            <wp:effectExtent l="0" t="0" r="0" b="0"/>
            <wp:docPr id="1664934034"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34034" name="Picture 1" descr="Gener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486400" cy="3657600"/>
                    </a:xfrm>
                    <a:prstGeom prst="rect">
                      <a:avLst/>
                    </a:prstGeom>
                    <a:noFill/>
                    <a:ln>
                      <a:noFill/>
                    </a:ln>
                  </pic:spPr>
                </pic:pic>
              </a:graphicData>
            </a:graphic>
          </wp:inline>
        </w:drawing>
      </w:r>
      <w:r>
        <w:rPr>
          <w:rFonts w:ascii="Times New Roman" w:hAnsi="Times New Roman" w:cs="Times New Roman"/>
          <w:sz w:val="24"/>
          <w:szCs w:val="24"/>
        </w:rPr>
        <w:br w:type="textWrapping"/>
      </w:r>
      <w:r>
        <w:rPr>
          <w:rFonts w:ascii="Times New Roman" w:hAnsi="Times New Roman" w:cs="Times New Roman"/>
          <w:b/>
          <w:bCs/>
          <w:sz w:val="28"/>
          <w:szCs w:val="28"/>
        </w:rPr>
        <w:t>5.1 CMOS Gate-Level Implementation</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XOR gates → mismatch detection.</w:t>
      </w:r>
      <w:r>
        <w:rPr>
          <w:rFonts w:ascii="Times New Roman" w:hAnsi="Times New Roman" w:cs="Times New Roman"/>
          <w:sz w:val="24"/>
          <w:szCs w:val="24"/>
        </w:rPr>
        <w:br w:type="textWrapping"/>
      </w:r>
      <w:r>
        <w:rPr>
          <w:rFonts w:ascii="Times New Roman" w:hAnsi="Times New Roman" w:cs="Times New Roman"/>
          <w:sz w:val="24"/>
          <w:szCs w:val="24"/>
        </w:rPr>
        <w:t>- AND/OR gates → validation logic.</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5.2 Counter Design</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- 2-bit synchronous counter using D flip-flops.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5.3 Lockout Latch</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SR latch maintains lockout state.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5.4 Full Schematic</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Integrated diagram of keypad, comparator, counter, and lockout latch.</w:t>
      </w:r>
    </w:p>
    <w:p w14:paraId="75B836C6">
      <w:pPr>
        <w:rPr>
          <w:rFonts w:ascii="Times New Roman" w:hAnsi="Times New Roman" w:cs="Times New Roman"/>
          <w:sz w:val="24"/>
          <w:szCs w:val="24"/>
        </w:rPr>
      </w:pPr>
      <w:r>
        <w:rPr>
          <w:rFonts w:ascii="Times New Roman" w:hAnsi="Times New Roman" w:cs="Times New Roman"/>
          <w:sz w:val="24"/>
          <w:szCs w:val="24"/>
        </w:rPr>
        <w:t>2-BIT COUNTER SCHEMATIC</w:t>
      </w:r>
    </w:p>
    <w:p w14:paraId="17B92E92">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486400" cy="2747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2747645"/>
                    </a:xfrm>
                    <a:prstGeom prst="rect">
                      <a:avLst/>
                    </a:prstGeom>
                  </pic:spPr>
                </pic:pic>
              </a:graphicData>
            </a:graphic>
          </wp:inline>
        </w:drawing>
      </w:r>
    </w:p>
    <w:p w14:paraId="4F81388C">
      <w:pPr>
        <w:rPr>
          <w:rFonts w:ascii="Times New Roman" w:hAnsi="Times New Roman" w:cs="Times New Roman"/>
          <w:sz w:val="24"/>
          <w:szCs w:val="24"/>
        </w:rPr>
      </w:pPr>
    </w:p>
    <w:p w14:paraId="3809E347">
      <w:pPr>
        <w:rPr>
          <w:rFonts w:ascii="Times New Roman" w:hAnsi="Times New Roman" w:cs="Times New Roman"/>
          <w:sz w:val="24"/>
          <w:szCs w:val="24"/>
        </w:rPr>
      </w:pPr>
      <w:r>
        <w:rPr>
          <w:rFonts w:ascii="Times New Roman" w:hAnsi="Times New Roman" w:cs="Times New Roman"/>
          <w:sz w:val="24"/>
          <w:szCs w:val="24"/>
        </w:rPr>
        <w:t>2-BIT COUNTER SYMBOL</w:t>
      </w:r>
    </w:p>
    <w:p w14:paraId="2B6335FE">
      <w:pPr>
        <w:rPr>
          <w:rFonts w:ascii="Times New Roman" w:hAnsi="Times New Roman" w:cs="Times New Roman"/>
          <w:sz w:val="24"/>
          <w:szCs w:val="24"/>
        </w:rPr>
      </w:pPr>
    </w:p>
    <w:p w14:paraId="4846F5AB">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486400" cy="2747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86400" cy="2747645"/>
                    </a:xfrm>
                    <a:prstGeom prst="rect">
                      <a:avLst/>
                    </a:prstGeom>
                  </pic:spPr>
                </pic:pic>
              </a:graphicData>
            </a:graphic>
          </wp:inline>
        </w:drawing>
      </w:r>
    </w:p>
    <w:p w14:paraId="57889F58">
      <w:pPr>
        <w:rPr>
          <w:rFonts w:ascii="Times New Roman" w:hAnsi="Times New Roman" w:cs="Times New Roman"/>
          <w:sz w:val="24"/>
          <w:szCs w:val="24"/>
        </w:rPr>
      </w:pPr>
    </w:p>
    <w:p w14:paraId="6CDD3487">
      <w:pPr>
        <w:rPr>
          <w:rFonts w:ascii="Times New Roman" w:hAnsi="Times New Roman" w:cs="Times New Roman"/>
          <w:sz w:val="24"/>
          <w:szCs w:val="24"/>
        </w:rPr>
      </w:pPr>
    </w:p>
    <w:p w14:paraId="7D3502C5">
      <w:pPr>
        <w:rPr>
          <w:rFonts w:ascii="Times New Roman" w:hAnsi="Times New Roman" w:cs="Times New Roman"/>
          <w:sz w:val="24"/>
          <w:szCs w:val="24"/>
        </w:rPr>
      </w:pPr>
    </w:p>
    <w:p w14:paraId="05330792">
      <w:pPr>
        <w:jc w:val="center"/>
        <w:rPr>
          <w:rFonts w:ascii="Times New Roman" w:hAnsi="Times New Roman" w:cs="Times New Roman"/>
          <w:b/>
          <w:bCs/>
          <w:sz w:val="36"/>
          <w:szCs w:val="36"/>
        </w:rPr>
      </w:pPr>
      <w:r>
        <w:rPr>
          <w:rFonts w:ascii="Times New Roman" w:hAnsi="Times New Roman" w:cs="Times New Roman"/>
          <w:b/>
          <w:bCs/>
          <w:sz w:val="36"/>
          <w:szCs w:val="36"/>
        </w:rPr>
        <w:t>Chapter 6: Simulation &amp; Results</w:t>
      </w:r>
    </w:p>
    <w:tbl>
      <w:tblPr>
        <w:tblStyle w:val="35"/>
        <w:tblpPr w:leftFromText="180" w:rightFromText="180" w:vertAnchor="text" w:horzAnchor="margin" w:tblpXSpec="center" w:tblpY="104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5A708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64ED9F76">
            <w:pPr>
              <w:spacing w:after="0" w:line="240" w:lineRule="auto"/>
              <w:rPr>
                <w:rFonts w:ascii="Times New Roman" w:hAnsi="Times New Roman" w:cs="Times New Roman"/>
                <w:sz w:val="24"/>
                <w:szCs w:val="24"/>
              </w:rPr>
            </w:pPr>
            <w:r>
              <w:rPr>
                <w:rFonts w:ascii="Times New Roman" w:hAnsi="Times New Roman" w:cs="Times New Roman"/>
                <w:sz w:val="24"/>
                <w:szCs w:val="24"/>
              </w:rPr>
              <w:t>INPUT</w:t>
            </w:r>
          </w:p>
        </w:tc>
        <w:tc>
          <w:tcPr>
            <w:tcW w:w="2214" w:type="dxa"/>
          </w:tcPr>
          <w:p w14:paraId="0B0B4F2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STORED</w:t>
            </w:r>
          </w:p>
        </w:tc>
        <w:tc>
          <w:tcPr>
            <w:tcW w:w="2214" w:type="dxa"/>
          </w:tcPr>
          <w:p w14:paraId="4BE86A7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COUNTER</w:t>
            </w:r>
          </w:p>
        </w:tc>
        <w:tc>
          <w:tcPr>
            <w:tcW w:w="2214" w:type="dxa"/>
          </w:tcPr>
          <w:p w14:paraId="2E49A5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OUTPUT</w:t>
            </w:r>
          </w:p>
        </w:tc>
      </w:tr>
      <w:tr w14:paraId="05A46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2A09A371">
            <w:pPr>
              <w:spacing w:after="0" w:line="240" w:lineRule="auto"/>
              <w:rPr>
                <w:rFonts w:ascii="Times New Roman" w:hAnsi="Times New Roman" w:cs="Times New Roman"/>
                <w:sz w:val="24"/>
                <w:szCs w:val="24"/>
              </w:rPr>
            </w:pPr>
            <w:r>
              <w:rPr>
                <w:rFonts w:ascii="Times New Roman" w:hAnsi="Times New Roman" w:cs="Times New Roman"/>
                <w:sz w:val="24"/>
                <w:szCs w:val="24"/>
              </w:rPr>
              <w:t>correct</w:t>
            </w:r>
          </w:p>
        </w:tc>
        <w:tc>
          <w:tcPr>
            <w:tcW w:w="2214" w:type="dxa"/>
          </w:tcPr>
          <w:p w14:paraId="4ECFFD4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correct</w:t>
            </w:r>
          </w:p>
        </w:tc>
        <w:tc>
          <w:tcPr>
            <w:tcW w:w="2214" w:type="dxa"/>
          </w:tcPr>
          <w:p w14:paraId="1C34040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00</w:t>
            </w:r>
          </w:p>
        </w:tc>
        <w:tc>
          <w:tcPr>
            <w:tcW w:w="2214" w:type="dxa"/>
          </w:tcPr>
          <w:p w14:paraId="128B50B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unlock</w:t>
            </w:r>
          </w:p>
        </w:tc>
      </w:tr>
      <w:tr w14:paraId="3C596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0E9B81ED">
            <w:pPr>
              <w:spacing w:after="0" w:line="240" w:lineRule="auto"/>
              <w:rPr>
                <w:rFonts w:ascii="Times New Roman" w:hAnsi="Times New Roman" w:cs="Times New Roman"/>
                <w:sz w:val="24"/>
                <w:szCs w:val="24"/>
              </w:rPr>
            </w:pPr>
            <w:r>
              <w:rPr>
                <w:rFonts w:ascii="Times New Roman" w:hAnsi="Times New Roman" w:cs="Times New Roman"/>
                <w:sz w:val="24"/>
                <w:szCs w:val="24"/>
              </w:rPr>
              <w:t>wrong</w:t>
            </w:r>
          </w:p>
        </w:tc>
        <w:tc>
          <w:tcPr>
            <w:tcW w:w="2214" w:type="dxa"/>
          </w:tcPr>
          <w:p w14:paraId="7ED4255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tc>
        <w:tc>
          <w:tcPr>
            <w:tcW w:w="2214" w:type="dxa"/>
          </w:tcPr>
          <w:p w14:paraId="2BAA001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01</w:t>
            </w:r>
          </w:p>
        </w:tc>
        <w:tc>
          <w:tcPr>
            <w:tcW w:w="2214" w:type="dxa"/>
          </w:tcPr>
          <w:p w14:paraId="33D2E2F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lock</w:t>
            </w:r>
          </w:p>
        </w:tc>
      </w:tr>
      <w:tr w14:paraId="5E555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4CE98625">
            <w:pPr>
              <w:spacing w:after="0" w:line="240" w:lineRule="auto"/>
              <w:rPr>
                <w:rFonts w:ascii="Times New Roman" w:hAnsi="Times New Roman" w:cs="Times New Roman"/>
                <w:sz w:val="24"/>
                <w:szCs w:val="24"/>
              </w:rPr>
            </w:pPr>
            <w:r>
              <w:rPr>
                <w:rFonts w:ascii="Times New Roman" w:hAnsi="Times New Roman" w:cs="Times New Roman"/>
                <w:sz w:val="24"/>
                <w:szCs w:val="24"/>
              </w:rPr>
              <w:t>wrong</w:t>
            </w:r>
          </w:p>
        </w:tc>
        <w:tc>
          <w:tcPr>
            <w:tcW w:w="2214" w:type="dxa"/>
          </w:tcPr>
          <w:p w14:paraId="35CC208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tc>
        <w:tc>
          <w:tcPr>
            <w:tcW w:w="2214" w:type="dxa"/>
          </w:tcPr>
          <w:p w14:paraId="73094BE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10</w:t>
            </w:r>
          </w:p>
        </w:tc>
        <w:tc>
          <w:tcPr>
            <w:tcW w:w="2214" w:type="dxa"/>
          </w:tcPr>
          <w:p w14:paraId="46B30F0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lock</w:t>
            </w:r>
          </w:p>
        </w:tc>
      </w:tr>
      <w:tr w14:paraId="48B7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09ECAC89">
            <w:pPr>
              <w:spacing w:after="0" w:line="240" w:lineRule="auto"/>
              <w:rPr>
                <w:rFonts w:ascii="Times New Roman" w:hAnsi="Times New Roman" w:cs="Times New Roman"/>
                <w:sz w:val="24"/>
                <w:szCs w:val="24"/>
              </w:rPr>
            </w:pPr>
            <w:r>
              <w:rPr>
                <w:rFonts w:ascii="Times New Roman" w:hAnsi="Times New Roman" w:cs="Times New Roman"/>
                <w:sz w:val="24"/>
                <w:szCs w:val="24"/>
              </w:rPr>
              <w:t>wrong</w:t>
            </w:r>
          </w:p>
        </w:tc>
        <w:tc>
          <w:tcPr>
            <w:tcW w:w="2214" w:type="dxa"/>
          </w:tcPr>
          <w:p w14:paraId="57A3C4E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tc>
        <w:tc>
          <w:tcPr>
            <w:tcW w:w="2214" w:type="dxa"/>
          </w:tcPr>
          <w:p w14:paraId="40C4E60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11</w:t>
            </w:r>
          </w:p>
        </w:tc>
        <w:tc>
          <w:tcPr>
            <w:tcW w:w="2214" w:type="dxa"/>
          </w:tcPr>
          <w:p w14:paraId="5CB9387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lock</w:t>
            </w:r>
          </w:p>
        </w:tc>
      </w:tr>
    </w:tbl>
    <w:p w14:paraId="63E7C772">
      <w:pPr>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b/>
          <w:bCs/>
          <w:sz w:val="28"/>
          <w:szCs w:val="28"/>
        </w:rPr>
        <w:t>6.1 Truth Table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6.2 Timing Diagram</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Shows password entry, counter increments, and lockout activation.</w:t>
      </w:r>
    </w:p>
    <w:p w14:paraId="1DED89CA">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486400" cy="2747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86400" cy="2747645"/>
                    </a:xfrm>
                    <a:prstGeom prst="rect">
                      <a:avLst/>
                    </a:prstGeom>
                  </pic:spPr>
                </pic:pic>
              </a:graphicData>
            </a:graphic>
          </wp:inline>
        </w:drawing>
      </w:r>
      <w:r>
        <w:rPr>
          <w:rFonts w:ascii="Times New Roman" w:hAnsi="Times New Roman" w:cs="Times New Roman"/>
          <w:sz w:val="24"/>
          <w:szCs w:val="24"/>
        </w:rPr>
        <w:br w:type="textWrapping"/>
      </w:r>
    </w:p>
    <w:p w14:paraId="6EE6569A">
      <w:pPr>
        <w:rPr>
          <w:rFonts w:ascii="Times New Roman" w:hAnsi="Times New Roman" w:cs="Times New Roman"/>
          <w:sz w:val="24"/>
          <w:szCs w:val="24"/>
        </w:rPr>
      </w:pPr>
    </w:p>
    <w:p w14:paraId="15953800">
      <w:pPr>
        <w:rPr>
          <w:rFonts w:ascii="Times New Roman" w:hAnsi="Times New Roman" w:cs="Times New Roman"/>
          <w:sz w:val="24"/>
          <w:szCs w:val="24"/>
        </w:rPr>
      </w:pPr>
    </w:p>
    <w:p w14:paraId="18921AC4">
      <w:pPr>
        <w:rPr>
          <w:rFonts w:ascii="Times New Roman" w:hAnsi="Times New Roman" w:cs="Times New Roman"/>
          <w:sz w:val="24"/>
          <w:szCs w:val="24"/>
        </w:rPr>
      </w:pPr>
    </w:p>
    <w:p w14:paraId="30C5887F">
      <w:pPr>
        <w:rPr>
          <w:rFonts w:ascii="Times New Roman" w:hAnsi="Times New Roman" w:cs="Times New Roman"/>
          <w:sz w:val="24"/>
          <w:szCs w:val="24"/>
        </w:rPr>
      </w:pPr>
    </w:p>
    <w:p w14:paraId="0965B56B">
      <w:pPr>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6.3 Lockout Verification</w:t>
      </w:r>
      <w:r>
        <w:rPr>
          <w:rFonts w:ascii="Times New Roman" w:hAnsi="Times New Roman" w:cs="Times New Roman"/>
          <w:b/>
          <w:bCs/>
          <w:sz w:val="28"/>
          <w:szCs w:val="28"/>
        </w:rPr>
        <w:br w:type="textWrapping"/>
      </w:r>
      <w:r>
        <w:rPr>
          <w:rFonts w:ascii="Times New Roman" w:hAnsi="Times New Roman" w:cs="Times New Roman"/>
          <w:sz w:val="24"/>
          <w:szCs w:val="24"/>
        </w:rPr>
        <w:br w:type="textWrapping"/>
      </w:r>
      <w:r>
        <w:rPr>
          <w:rFonts w:ascii="Times New Roman" w:hAnsi="Times New Roman" w:cs="Times New Roman"/>
          <w:sz w:val="24"/>
          <w:szCs w:val="24"/>
        </w:rPr>
        <w:t>Simulation confirms system locks permanently after 3 wrong attempts.</w:t>
      </w:r>
    </w:p>
    <w:p w14:paraId="633188C9">
      <w:pPr>
        <w:rPr>
          <w:rFonts w:ascii="Times New Roman" w:hAnsi="Times New Roman" w:cs="Times New Roman"/>
          <w:sz w:val="24"/>
          <w:szCs w:val="24"/>
        </w:rPr>
      </w:pPr>
    </w:p>
    <w:p w14:paraId="13E987DA">
      <w:pPr>
        <w:rPr>
          <w:rFonts w:ascii="Times New Roman" w:hAnsi="Times New Roman" w:cs="Times New Roman"/>
          <w:b/>
          <w:bCs/>
          <w:sz w:val="28"/>
          <w:szCs w:val="28"/>
        </w:rPr>
      </w:pPr>
      <w:r>
        <w:rPr>
          <w:rFonts w:ascii="Times New Roman" w:hAnsi="Times New Roman" w:cs="Times New Roman"/>
          <w:b/>
          <w:bCs/>
          <w:sz w:val="28"/>
          <w:szCs w:val="28"/>
        </w:rPr>
        <w:t xml:space="preserve"> Chapter 7: Applications</w:t>
      </w:r>
    </w:p>
    <w:p w14:paraId="010D7FE4">
      <w:pPr>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 Home &amp; Office Security – Affordable, low-power locks.</w:t>
      </w:r>
      <w:r>
        <w:rPr>
          <w:rFonts w:ascii="Times New Roman" w:hAnsi="Times New Roman" w:cs="Times New Roman"/>
          <w:sz w:val="24"/>
          <w:szCs w:val="24"/>
        </w:rPr>
        <w:br w:type="textWrapping"/>
      </w:r>
      <w:r>
        <w:rPr>
          <w:rFonts w:ascii="Times New Roman" w:hAnsi="Times New Roman" w:cs="Times New Roman"/>
          <w:sz w:val="24"/>
          <w:szCs w:val="24"/>
        </w:rPr>
        <w:t>- ATM &amp; Banking Systems – Prevent brute force pin attacks.</w:t>
      </w:r>
      <w:r>
        <w:rPr>
          <w:rFonts w:ascii="Times New Roman" w:hAnsi="Times New Roman" w:cs="Times New Roman"/>
          <w:sz w:val="24"/>
          <w:szCs w:val="24"/>
        </w:rPr>
        <w:br w:type="textWrapping"/>
      </w:r>
      <w:r>
        <w:rPr>
          <w:rFonts w:ascii="Times New Roman" w:hAnsi="Times New Roman" w:cs="Times New Roman"/>
          <w:sz w:val="24"/>
          <w:szCs w:val="24"/>
        </w:rPr>
        <w:t>- IoT &amp; Smart Locks – Integration with mobile apps.</w:t>
      </w:r>
      <w:r>
        <w:rPr>
          <w:rFonts w:ascii="Times New Roman" w:hAnsi="Times New Roman" w:cs="Times New Roman"/>
          <w:sz w:val="24"/>
          <w:szCs w:val="24"/>
        </w:rPr>
        <w:br w:type="textWrapping"/>
      </w:r>
      <w:r>
        <w:rPr>
          <w:rFonts w:ascii="Times New Roman" w:hAnsi="Times New Roman" w:cs="Times New Roman"/>
          <w:sz w:val="24"/>
          <w:szCs w:val="24"/>
        </w:rPr>
        <w:t>- Industrial Systems – Restricted access to control rooms.</w:t>
      </w:r>
      <w:r>
        <w:rPr>
          <w:rFonts w:ascii="Times New Roman" w:hAnsi="Times New Roman" w:cs="Times New Roman"/>
          <w:sz w:val="24"/>
          <w:szCs w:val="24"/>
        </w:rPr>
        <w:br w:type="textWrapping"/>
      </w:r>
    </w:p>
    <w:p w14:paraId="468BD059">
      <w:pPr>
        <w:rPr>
          <w:rFonts w:ascii="Times New Roman" w:hAnsi="Times New Roman" w:cs="Times New Roman"/>
          <w:b/>
          <w:bCs/>
          <w:sz w:val="28"/>
          <w:szCs w:val="28"/>
        </w:rPr>
      </w:pPr>
      <w:r>
        <w:rPr>
          <w:rFonts w:ascii="Times New Roman" w:hAnsi="Times New Roman" w:cs="Times New Roman"/>
          <w:b/>
          <w:bCs/>
          <w:sz w:val="28"/>
          <w:szCs w:val="28"/>
        </w:rPr>
        <w:t>Chapter 8: Conclusion &amp; Future Scope</w:t>
      </w:r>
    </w:p>
    <w:p w14:paraId="7C422580">
      <w:pPr>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b/>
          <w:bCs/>
          <w:sz w:val="36"/>
          <w:szCs w:val="36"/>
        </w:rPr>
        <w:t xml:space="preserve">                        Conclusion</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CMOS lock with 2-bit counter ensures security against brute force.</w:t>
      </w:r>
      <w:r>
        <w:rPr>
          <w:rFonts w:ascii="Times New Roman" w:hAnsi="Times New Roman" w:cs="Times New Roman"/>
          <w:sz w:val="24"/>
          <w:szCs w:val="24"/>
        </w:rPr>
        <w:br w:type="textWrapping"/>
      </w:r>
      <w:r>
        <w:rPr>
          <w:rFonts w:ascii="Times New Roman" w:hAnsi="Times New Roman" w:cs="Times New Roman"/>
          <w:sz w:val="24"/>
          <w:szCs w:val="24"/>
        </w:rPr>
        <w:t>Power-efficient design suitable for IoT.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bCs/>
          <w:sz w:val="28"/>
          <w:szCs w:val="28"/>
        </w:rPr>
        <w:t xml:space="preserve">                              </w:t>
      </w:r>
      <w:r>
        <w:rPr>
          <w:rFonts w:ascii="Times New Roman" w:hAnsi="Times New Roman" w:cs="Times New Roman"/>
          <w:b/>
          <w:bCs/>
          <w:sz w:val="36"/>
          <w:szCs w:val="36"/>
        </w:rPr>
        <w:t>Future Scope</w:t>
      </w:r>
      <w:r>
        <w:rPr>
          <w:rFonts w:ascii="Times New Roman" w:hAnsi="Times New Roman" w:cs="Times New Roman"/>
          <w:b/>
          <w:bCs/>
          <w:sz w:val="28"/>
          <w:szCs w:val="28"/>
        </w:rPr>
        <w:br w:type="textWrapping"/>
      </w:r>
      <w:r>
        <w:rPr>
          <w:rFonts w:ascii="Times New Roman" w:hAnsi="Times New Roman" w:cs="Times New Roman"/>
          <w:sz w:val="24"/>
          <w:szCs w:val="24"/>
        </w:rPr>
        <w:br w:type="textWrapping"/>
      </w:r>
      <w:r>
        <w:rPr>
          <w:rFonts w:ascii="Times New Roman" w:hAnsi="Times New Roman" w:cs="Times New Roman"/>
          <w:sz w:val="24"/>
          <w:szCs w:val="24"/>
        </w:rPr>
        <w:t>- Biometric + CMOS hybrid lock.</w:t>
      </w:r>
      <w:r>
        <w:rPr>
          <w:rFonts w:ascii="Times New Roman" w:hAnsi="Times New Roman" w:cs="Times New Roman"/>
          <w:sz w:val="24"/>
          <w:szCs w:val="24"/>
        </w:rPr>
        <w:br w:type="textWrapping"/>
      </w:r>
      <w:r>
        <w:rPr>
          <w:rFonts w:ascii="Times New Roman" w:hAnsi="Times New Roman" w:cs="Times New Roman"/>
          <w:sz w:val="24"/>
          <w:szCs w:val="24"/>
        </w:rPr>
        <w:t>- Cloud-connected locks with tamper alerts.</w:t>
      </w:r>
      <w:r>
        <w:rPr>
          <w:rFonts w:ascii="Times New Roman" w:hAnsi="Times New Roman" w:cs="Times New Roman"/>
          <w:sz w:val="24"/>
          <w:szCs w:val="24"/>
        </w:rPr>
        <w:br w:type="textWrapping"/>
      </w:r>
      <w:r>
        <w:rPr>
          <w:rFonts w:ascii="Times New Roman" w:hAnsi="Times New Roman" w:cs="Times New Roman"/>
          <w:sz w:val="24"/>
          <w:szCs w:val="24"/>
        </w:rPr>
        <w:t>- Higher bit counters for multi-level access.</w:t>
      </w:r>
      <w:r>
        <w:rPr>
          <w:rFonts w:ascii="Times New Roman" w:hAnsi="Times New Roman" w:cs="Times New Roman"/>
          <w:sz w:val="24"/>
          <w:szCs w:val="24"/>
        </w:rPr>
        <w:br w:type="textWrapping"/>
      </w:r>
    </w:p>
    <w:p w14:paraId="7E598485">
      <w:pPr>
        <w:rPr>
          <w:rFonts w:ascii="Times New Roman" w:hAnsi="Times New Roman" w:cs="Times New Roman"/>
          <w:sz w:val="24"/>
          <w:szCs w:val="24"/>
        </w:rPr>
      </w:pPr>
    </w:p>
    <w:p w14:paraId="4B3DEC09">
      <w:pPr>
        <w:rPr>
          <w:rFonts w:ascii="Times New Roman" w:hAnsi="Times New Roman" w:cs="Times New Roman"/>
          <w:sz w:val="24"/>
          <w:szCs w:val="24"/>
        </w:rPr>
      </w:pPr>
    </w:p>
    <w:p w14:paraId="2194E9B7">
      <w:pPr>
        <w:rPr>
          <w:rFonts w:ascii="Times New Roman" w:hAnsi="Times New Roman" w:cs="Times New Roman"/>
          <w:sz w:val="24"/>
          <w:szCs w:val="24"/>
        </w:rPr>
      </w:pPr>
    </w:p>
    <w:p w14:paraId="68D6E027">
      <w:pPr>
        <w:rPr>
          <w:rFonts w:ascii="Times New Roman" w:hAnsi="Times New Roman" w:cs="Times New Roman"/>
          <w:sz w:val="24"/>
          <w:szCs w:val="24"/>
        </w:rPr>
      </w:pPr>
    </w:p>
    <w:p w14:paraId="16622DBC">
      <w:pPr>
        <w:rPr>
          <w:rFonts w:ascii="Times New Roman" w:hAnsi="Times New Roman" w:cs="Times New Roman"/>
          <w:sz w:val="24"/>
          <w:szCs w:val="24"/>
        </w:rPr>
      </w:pPr>
    </w:p>
    <w:p w14:paraId="10A59BA9">
      <w:pPr>
        <w:jc w:val="center"/>
        <w:rPr>
          <w:rFonts w:ascii="Times New Roman" w:hAnsi="Times New Roman" w:cs="Times New Roman"/>
          <w:b/>
          <w:bCs/>
          <w:sz w:val="36"/>
          <w:szCs w:val="36"/>
        </w:rPr>
      </w:pPr>
      <w:r>
        <w:rPr>
          <w:rFonts w:ascii="Times New Roman" w:hAnsi="Times New Roman" w:cs="Times New Roman"/>
          <w:b/>
          <w:bCs/>
          <w:sz w:val="36"/>
          <w:szCs w:val="36"/>
        </w:rPr>
        <w:t>Chapter 9: References</w:t>
      </w:r>
    </w:p>
    <w:p w14:paraId="3C51551F">
      <w:pPr>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[1] R. Jain, “Design of Low-Power CMOS Security Circuits,” IEEE Trans. VLSI Systems, 2021.</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[2] B. Razavi, Design of Analog CMOS Integrated Circuits. McGraw Hill, 2001.</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[3] K. Kundert, “Digital Lock Architectures,” Springer, 2015.</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[4] IEEE Journals on Secure Logic Design, 2022.</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[5] Datasheets of CMOS logic gates and flip-flops.</w:t>
      </w:r>
      <w:r>
        <w:rPr>
          <w:rFonts w:ascii="Times New Roman" w:hAnsi="Times New Roman" w:cs="Times New Roman"/>
          <w:sz w:val="24"/>
          <w:szCs w:val="24"/>
        </w:rP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9AB7D75"/>
    <w:multiLevelType w:val="multilevel"/>
    <w:tmpl w:val="19AB7D75"/>
    <w:lvl w:ilvl="0" w:tentative="0">
      <w:start w:val="1"/>
      <w:numFmt w:val="decimal"/>
      <w:lvlText w:val="%1."/>
      <w:lvlJc w:val="left"/>
      <w:pPr>
        <w:tabs>
          <w:tab w:val="left" w:pos="720"/>
        </w:tabs>
        <w:ind w:left="720" w:hanging="360"/>
      </w:pPr>
      <w:rPr>
        <w:rFonts w:hint="default" w:ascii="Times New Roman" w:hAnsi="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lvlOverride w:ilvl="0">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1CDD"/>
    <w:rsid w:val="00326F90"/>
    <w:rsid w:val="004B5EA2"/>
    <w:rsid w:val="004F5DCF"/>
    <w:rsid w:val="00AA1D8D"/>
    <w:rsid w:val="00B47730"/>
    <w:rsid w:val="00C24299"/>
    <w:rsid w:val="00CB0664"/>
    <w:rsid w:val="00F95399"/>
    <w:rsid w:val="00FC693F"/>
    <w:rsid w:val="00FD78E9"/>
    <w:rsid w:val="763550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46EC0-51B0-488A-853A-9152C9E05FB6}">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2618</Words>
  <Characters>14923</Characters>
  <Lines>124</Lines>
  <Paragraphs>35</Paragraphs>
  <TotalTime>36</TotalTime>
  <ScaleCrop>false</ScaleCrop>
  <LinksUpToDate>false</LinksUpToDate>
  <CharactersWithSpaces>17506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Harshavardhan Reddy1009</cp:lastModifiedBy>
  <dcterms:modified xsi:type="dcterms:W3CDTF">2025-11-12T09:29:50Z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F26FE690773F471FB20E31C0B885FEA1_12</vt:lpwstr>
  </property>
</Properties>
</file>